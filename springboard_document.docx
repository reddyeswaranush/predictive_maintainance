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9E050B">
      <w:pPr>
        <w:pStyle w:val="2"/>
        <w:rPr>
          <w:rFonts w:hint="default" w:ascii="Times New Roman" w:hAnsi="Times New Roman" w:cs="Times New Roman"/>
          <w:b/>
          <w:bCs/>
          <w:sz w:val="40"/>
          <w:szCs w:val="40"/>
          <w:lang w:val="en-IN"/>
        </w:rPr>
      </w:pPr>
      <w:r>
        <w:rPr>
          <w:rFonts w:hint="default" w:ascii="Times New Roman" w:hAnsi="Times New Roman" w:cs="Times New Roman"/>
          <w:b/>
          <w:bCs/>
          <w:sz w:val="40"/>
          <w:szCs w:val="40"/>
        </w:rPr>
        <w:t>Project Title</w:t>
      </w:r>
      <w:r>
        <w:rPr>
          <w:rFonts w:hint="default" w:ascii="Times New Roman" w:hAnsi="Times New Roman" w:cs="Times New Roman"/>
          <w:b/>
          <w:bCs/>
          <w:sz w:val="40"/>
          <w:szCs w:val="40"/>
          <w:lang w:val="en-IN"/>
        </w:rPr>
        <w:t>:</w:t>
      </w:r>
    </w:p>
    <w:p w14:paraId="494012AE">
      <w:pPr>
        <w:rPr>
          <w:rFonts w:hint="default"/>
          <w:sz w:val="44"/>
          <w:szCs w:val="44"/>
          <w:lang w:val="en-IN"/>
        </w:rPr>
      </w:pPr>
      <w:r>
        <w:rPr>
          <w:rFonts w:hint="default"/>
          <w:sz w:val="44"/>
          <w:szCs w:val="44"/>
          <w:lang w:val="en-IN"/>
        </w:rPr>
        <w:t>predictive maintenance and process intelligence</w:t>
      </w:r>
    </w:p>
    <w:p w14:paraId="527D4479">
      <w:pPr>
        <w:rPr>
          <w:rFonts w:hint="default"/>
          <w:sz w:val="44"/>
          <w:szCs w:val="44"/>
          <w:lang w:val="en-IN"/>
        </w:rPr>
      </w:pPr>
      <w:r>
        <w:rPr>
          <w:rFonts w:hint="default"/>
          <w:b/>
          <w:bCs/>
          <w:sz w:val="44"/>
          <w:szCs w:val="44"/>
          <w:lang w:val="en-IN"/>
        </w:rPr>
        <w:t>Domain:</w:t>
      </w:r>
      <w:r>
        <w:rPr>
          <w:rFonts w:hint="default"/>
          <w:sz w:val="44"/>
          <w:szCs w:val="44"/>
          <w:lang w:val="en-IN"/>
        </w:rPr>
        <w:t xml:space="preserve">Artificial intelligence </w:t>
      </w:r>
    </w:p>
    <w:p w14:paraId="266616ED">
      <w:pPr>
        <w:rPr>
          <w:rFonts w:hint="default"/>
          <w:sz w:val="44"/>
          <w:szCs w:val="44"/>
          <w:lang w:val="en-IN"/>
        </w:rPr>
      </w:pPr>
      <w:r>
        <w:rPr>
          <w:rFonts w:hint="default"/>
          <w:b/>
          <w:bCs/>
          <w:sz w:val="44"/>
          <w:szCs w:val="44"/>
          <w:lang w:val="en-IN"/>
        </w:rPr>
        <w:t>Mentor:</w:t>
      </w:r>
      <w:r>
        <w:rPr>
          <w:rFonts w:hint="default"/>
          <w:sz w:val="44"/>
          <w:szCs w:val="44"/>
          <w:lang w:val="en-IN"/>
        </w:rPr>
        <w:t xml:space="preserve"> Selciya</w:t>
      </w:r>
    </w:p>
    <w:p w14:paraId="5C4D5165">
      <w:pPr>
        <w:rPr>
          <w:rFonts w:hint="default"/>
          <w:sz w:val="44"/>
          <w:szCs w:val="44"/>
          <w:lang w:val="en-IN"/>
        </w:rPr>
      </w:pPr>
      <w:r>
        <w:rPr>
          <w:rFonts w:hint="default"/>
          <w:b/>
          <w:bCs/>
          <w:sz w:val="44"/>
          <w:szCs w:val="44"/>
          <w:lang w:val="en-IN"/>
        </w:rPr>
        <w:t>Team:</w:t>
      </w:r>
      <w:r>
        <w:rPr>
          <w:rFonts w:hint="default"/>
          <w:sz w:val="44"/>
          <w:szCs w:val="44"/>
          <w:lang w:val="en-IN"/>
        </w:rPr>
        <w:t>Team D</w:t>
      </w:r>
    </w:p>
    <w:p w14:paraId="4513BCBB">
      <w:pPr>
        <w:rPr>
          <w:b/>
          <w:bCs/>
          <w:sz w:val="44"/>
          <w:szCs w:val="44"/>
        </w:rPr>
      </w:pPr>
      <w:r>
        <w:rPr>
          <w:rFonts w:ascii="Times New Roman" w:hAnsi="Times New Roman"/>
          <w:b/>
          <w:bCs/>
          <w:sz w:val="44"/>
          <w:szCs w:val="44"/>
        </w:rPr>
        <w:t>Team Members</w:t>
      </w:r>
    </w:p>
    <w:tbl>
      <w:tblPr>
        <w:tblStyle w:val="12"/>
        <w:tblW w:w="0" w:type="auto"/>
        <w:tblInd w:w="0" w:type="dxa"/>
        <w:tblLayout w:type="autofit"/>
        <w:tblCellMar>
          <w:top w:w="0" w:type="dxa"/>
          <w:left w:w="108" w:type="dxa"/>
          <w:bottom w:w="0" w:type="dxa"/>
          <w:right w:w="108" w:type="dxa"/>
        </w:tblCellMar>
      </w:tblPr>
      <w:tblGrid>
        <w:gridCol w:w="3120"/>
        <w:gridCol w:w="4069"/>
      </w:tblGrid>
      <w:tr w14:paraId="4D462F40">
        <w:tblPrEx>
          <w:tblCellMar>
            <w:top w:w="0" w:type="dxa"/>
            <w:left w:w="108" w:type="dxa"/>
            <w:bottom w:w="0" w:type="dxa"/>
            <w:right w:w="108" w:type="dxa"/>
          </w:tblCellMar>
        </w:tblPrEx>
        <w:tc>
          <w:tcPr>
            <w:tcW w:w="3120" w:type="dxa"/>
          </w:tcPr>
          <w:p w14:paraId="7EA9EFED">
            <w:pPr>
              <w:rPr>
                <w:rFonts w:hint="default" w:ascii="Times New Roman" w:hAnsi="Times New Roman" w:cs="Times New Roman"/>
                <w:b/>
                <w:bCs/>
                <w:sz w:val="40"/>
                <w:szCs w:val="40"/>
              </w:rPr>
            </w:pPr>
            <w:r>
              <w:rPr>
                <w:rFonts w:hint="default" w:ascii="Times New Roman" w:hAnsi="Times New Roman" w:cs="Times New Roman"/>
                <w:b/>
                <w:bCs/>
                <w:sz w:val="40"/>
                <w:szCs w:val="40"/>
              </w:rPr>
              <w:t>S.No</w:t>
            </w:r>
          </w:p>
        </w:tc>
        <w:tc>
          <w:tcPr>
            <w:tcW w:w="4069" w:type="dxa"/>
          </w:tcPr>
          <w:p w14:paraId="3C3E8436">
            <w:pPr>
              <w:rPr>
                <w:rFonts w:hint="default" w:ascii="Times New Roman" w:hAnsi="Times New Roman" w:cs="Times New Roman"/>
                <w:b/>
                <w:bCs/>
                <w:sz w:val="40"/>
                <w:szCs w:val="40"/>
              </w:rPr>
            </w:pPr>
            <w:r>
              <w:rPr>
                <w:rFonts w:hint="default" w:ascii="Times New Roman" w:hAnsi="Times New Roman" w:cs="Times New Roman"/>
                <w:b/>
                <w:bCs/>
                <w:sz w:val="40"/>
                <w:szCs w:val="40"/>
              </w:rPr>
              <w:t>Name</w:t>
            </w:r>
          </w:p>
        </w:tc>
      </w:tr>
      <w:tr w14:paraId="16D296F7">
        <w:tblPrEx>
          <w:tblCellMar>
            <w:top w:w="0" w:type="dxa"/>
            <w:left w:w="108" w:type="dxa"/>
            <w:bottom w:w="0" w:type="dxa"/>
            <w:right w:w="108" w:type="dxa"/>
          </w:tblCellMar>
        </w:tblPrEx>
        <w:tc>
          <w:tcPr>
            <w:tcW w:w="3120" w:type="dxa"/>
          </w:tcPr>
          <w:p w14:paraId="3F348E6F">
            <w:pPr>
              <w:rPr>
                <w:rFonts w:hint="default" w:ascii="Times New Roman" w:hAnsi="Times New Roman" w:cs="Times New Roman"/>
                <w:sz w:val="40"/>
                <w:szCs w:val="40"/>
                <w:lang w:val="en-IN"/>
              </w:rPr>
            </w:pPr>
            <w:r>
              <w:rPr>
                <w:rFonts w:hint="default" w:ascii="Times New Roman" w:hAnsi="Times New Roman" w:cs="Times New Roman"/>
                <w:sz w:val="40"/>
                <w:szCs w:val="40"/>
                <w:lang w:val="en-IN"/>
              </w:rPr>
              <w:t>1</w:t>
            </w:r>
          </w:p>
        </w:tc>
        <w:tc>
          <w:tcPr>
            <w:tcW w:w="4069" w:type="dxa"/>
          </w:tcPr>
          <w:p w14:paraId="5F7AC23C">
            <w:pPr>
              <w:rPr>
                <w:rFonts w:hint="default" w:ascii="Times New Roman" w:hAnsi="Times New Roman" w:cs="Times New Roman"/>
                <w:sz w:val="40"/>
                <w:szCs w:val="40"/>
              </w:rPr>
            </w:pPr>
            <w:r>
              <w:rPr>
                <w:rFonts w:hint="default" w:ascii="Times New Roman" w:hAnsi="Times New Roman" w:eastAsia="SimSun" w:cs="Times New Roman"/>
                <w:i w:val="0"/>
                <w:iCs w:val="0"/>
                <w:caps w:val="0"/>
                <w:color w:val="222222"/>
                <w:spacing w:val="0"/>
                <w:sz w:val="40"/>
                <w:szCs w:val="40"/>
                <w:shd w:val="clear" w:fill="FFFFFF"/>
              </w:rPr>
              <w:t>Rajeswari Teppala</w:t>
            </w:r>
          </w:p>
        </w:tc>
      </w:tr>
      <w:tr w14:paraId="15CDFBAC">
        <w:tblPrEx>
          <w:tblCellMar>
            <w:top w:w="0" w:type="dxa"/>
            <w:left w:w="108" w:type="dxa"/>
            <w:bottom w:w="0" w:type="dxa"/>
            <w:right w:w="108" w:type="dxa"/>
          </w:tblCellMar>
        </w:tblPrEx>
        <w:tc>
          <w:tcPr>
            <w:tcW w:w="3120" w:type="dxa"/>
          </w:tcPr>
          <w:p w14:paraId="6B181FA3">
            <w:pPr>
              <w:rPr>
                <w:rFonts w:hint="default" w:ascii="Times New Roman" w:hAnsi="Times New Roman" w:cs="Times New Roman"/>
                <w:sz w:val="40"/>
                <w:szCs w:val="40"/>
              </w:rPr>
            </w:pPr>
            <w:r>
              <w:rPr>
                <w:rFonts w:hint="default" w:ascii="Times New Roman" w:hAnsi="Times New Roman" w:cs="Times New Roman"/>
                <w:sz w:val="40"/>
                <w:szCs w:val="40"/>
              </w:rPr>
              <w:t>2</w:t>
            </w:r>
          </w:p>
        </w:tc>
        <w:tc>
          <w:tcPr>
            <w:tcW w:w="4069" w:type="dxa"/>
          </w:tcPr>
          <w:p w14:paraId="5240237D">
            <w:pPr>
              <w:rPr>
                <w:rFonts w:hint="default" w:ascii="Times New Roman" w:hAnsi="Times New Roman" w:cs="Times New Roman"/>
                <w:sz w:val="40"/>
                <w:szCs w:val="40"/>
              </w:rPr>
            </w:pPr>
            <w:r>
              <w:rPr>
                <w:rFonts w:hint="default" w:ascii="Times New Roman" w:hAnsi="Times New Roman" w:eastAsia="SimSun" w:cs="Times New Roman"/>
                <w:i w:val="0"/>
                <w:iCs w:val="0"/>
                <w:caps w:val="0"/>
                <w:color w:val="222222"/>
                <w:spacing w:val="0"/>
                <w:sz w:val="40"/>
                <w:szCs w:val="40"/>
                <w:shd w:val="clear" w:fill="FFFFFF"/>
              </w:rPr>
              <w:t>Reddy Eswar Anush</w:t>
            </w:r>
          </w:p>
        </w:tc>
      </w:tr>
      <w:tr w14:paraId="55F24145">
        <w:tblPrEx>
          <w:tblCellMar>
            <w:top w:w="0" w:type="dxa"/>
            <w:left w:w="108" w:type="dxa"/>
            <w:bottom w:w="0" w:type="dxa"/>
            <w:right w:w="108" w:type="dxa"/>
          </w:tblCellMar>
        </w:tblPrEx>
        <w:tc>
          <w:tcPr>
            <w:tcW w:w="3120" w:type="dxa"/>
          </w:tcPr>
          <w:p w14:paraId="6B3E1DB0">
            <w:pPr>
              <w:rPr>
                <w:rFonts w:hint="default" w:ascii="Times New Roman" w:hAnsi="Times New Roman" w:cs="Times New Roman"/>
                <w:sz w:val="40"/>
                <w:szCs w:val="40"/>
              </w:rPr>
            </w:pPr>
            <w:r>
              <w:rPr>
                <w:rFonts w:hint="default" w:ascii="Times New Roman" w:hAnsi="Times New Roman" w:cs="Times New Roman"/>
                <w:sz w:val="40"/>
                <w:szCs w:val="40"/>
              </w:rPr>
              <w:t>3</w:t>
            </w:r>
          </w:p>
        </w:tc>
        <w:tc>
          <w:tcPr>
            <w:tcW w:w="4069" w:type="dxa"/>
          </w:tcPr>
          <w:p w14:paraId="39A6F4B1">
            <w:pPr>
              <w:rPr>
                <w:rFonts w:hint="default" w:ascii="Times New Roman" w:hAnsi="Times New Roman" w:cs="Times New Roman"/>
                <w:sz w:val="40"/>
                <w:szCs w:val="40"/>
              </w:rPr>
            </w:pPr>
            <w:r>
              <w:rPr>
                <w:rFonts w:hint="default" w:ascii="Times New Roman" w:hAnsi="Times New Roman" w:eastAsia="SimSun" w:cs="Times New Roman"/>
                <w:i w:val="0"/>
                <w:iCs w:val="0"/>
                <w:caps w:val="0"/>
                <w:color w:val="222222"/>
                <w:spacing w:val="0"/>
                <w:sz w:val="40"/>
                <w:szCs w:val="40"/>
                <w:shd w:val="clear" w:fill="FFFFFF"/>
              </w:rPr>
              <w:t>Sachin A S</w:t>
            </w:r>
          </w:p>
        </w:tc>
      </w:tr>
      <w:tr w14:paraId="33FD8A3B">
        <w:tblPrEx>
          <w:tblCellMar>
            <w:top w:w="0" w:type="dxa"/>
            <w:left w:w="108" w:type="dxa"/>
            <w:bottom w:w="0" w:type="dxa"/>
            <w:right w:w="108" w:type="dxa"/>
          </w:tblCellMar>
        </w:tblPrEx>
        <w:tc>
          <w:tcPr>
            <w:tcW w:w="3120" w:type="dxa"/>
          </w:tcPr>
          <w:p w14:paraId="2E720CCB">
            <w:pPr>
              <w:rPr>
                <w:rFonts w:hint="default" w:ascii="Times New Roman" w:hAnsi="Times New Roman" w:cs="Times New Roman"/>
                <w:sz w:val="40"/>
                <w:szCs w:val="40"/>
              </w:rPr>
            </w:pPr>
            <w:r>
              <w:rPr>
                <w:rFonts w:hint="default" w:ascii="Times New Roman" w:hAnsi="Times New Roman" w:cs="Times New Roman"/>
                <w:sz w:val="40"/>
                <w:szCs w:val="40"/>
              </w:rPr>
              <w:t>4</w:t>
            </w:r>
          </w:p>
        </w:tc>
        <w:tc>
          <w:tcPr>
            <w:tcW w:w="4069" w:type="dxa"/>
          </w:tcPr>
          <w:p w14:paraId="07E0C915">
            <w:pPr>
              <w:rPr>
                <w:rFonts w:hint="default" w:ascii="Times New Roman" w:hAnsi="Times New Roman" w:cs="Times New Roman"/>
                <w:sz w:val="40"/>
                <w:szCs w:val="40"/>
              </w:rPr>
            </w:pPr>
            <w:r>
              <w:rPr>
                <w:rFonts w:hint="default" w:ascii="Times New Roman" w:hAnsi="Times New Roman" w:eastAsia="SimSun" w:cs="Times New Roman"/>
                <w:i w:val="0"/>
                <w:iCs w:val="0"/>
                <w:caps w:val="0"/>
                <w:color w:val="222222"/>
                <w:spacing w:val="0"/>
                <w:sz w:val="40"/>
                <w:szCs w:val="40"/>
                <w:shd w:val="clear" w:fill="FFFFFF"/>
              </w:rPr>
              <w:t>Sindhukay Ernapati</w:t>
            </w:r>
          </w:p>
        </w:tc>
      </w:tr>
      <w:tr w14:paraId="10036C2E">
        <w:tblPrEx>
          <w:tblCellMar>
            <w:top w:w="0" w:type="dxa"/>
            <w:left w:w="108" w:type="dxa"/>
            <w:bottom w:w="0" w:type="dxa"/>
            <w:right w:w="108" w:type="dxa"/>
          </w:tblCellMar>
        </w:tblPrEx>
        <w:tc>
          <w:tcPr>
            <w:tcW w:w="3120" w:type="dxa"/>
          </w:tcPr>
          <w:p w14:paraId="5DED6199">
            <w:pPr>
              <w:rPr>
                <w:rFonts w:hint="default" w:ascii="Times New Roman" w:hAnsi="Times New Roman" w:cs="Times New Roman"/>
                <w:sz w:val="40"/>
                <w:szCs w:val="40"/>
                <w:lang w:val="en-IN"/>
              </w:rPr>
            </w:pPr>
            <w:r>
              <w:rPr>
                <w:rFonts w:hint="default" w:ascii="Times New Roman" w:hAnsi="Times New Roman" w:cs="Times New Roman"/>
                <w:sz w:val="40"/>
                <w:szCs w:val="40"/>
                <w:lang w:val="en-IN"/>
              </w:rPr>
              <w:t>5</w:t>
            </w:r>
          </w:p>
        </w:tc>
        <w:tc>
          <w:tcPr>
            <w:tcW w:w="4069" w:type="dxa"/>
          </w:tcPr>
          <w:p w14:paraId="3D589F5E">
            <w:pPr>
              <w:rPr>
                <w:rFonts w:hint="default" w:ascii="Times New Roman" w:hAnsi="Times New Roman" w:cs="Times New Roman"/>
                <w:sz w:val="40"/>
                <w:szCs w:val="40"/>
              </w:rPr>
            </w:pPr>
            <w:r>
              <w:rPr>
                <w:rFonts w:hint="default" w:ascii="Times New Roman" w:hAnsi="Times New Roman" w:eastAsia="SimSun" w:cs="Times New Roman"/>
                <w:i w:val="0"/>
                <w:iCs w:val="0"/>
                <w:caps w:val="0"/>
                <w:color w:val="222222"/>
                <w:spacing w:val="0"/>
                <w:sz w:val="40"/>
                <w:szCs w:val="40"/>
                <w:shd w:val="clear" w:fill="FFFFFF"/>
              </w:rPr>
              <w:t>Vabyasha Mohapatra</w:t>
            </w:r>
          </w:p>
        </w:tc>
      </w:tr>
      <w:tr w14:paraId="49C2DA61">
        <w:tblPrEx>
          <w:tblCellMar>
            <w:top w:w="0" w:type="dxa"/>
            <w:left w:w="108" w:type="dxa"/>
            <w:bottom w:w="0" w:type="dxa"/>
            <w:right w:w="108" w:type="dxa"/>
          </w:tblCellMar>
        </w:tblPrEx>
        <w:tc>
          <w:tcPr>
            <w:tcW w:w="3120" w:type="dxa"/>
          </w:tcPr>
          <w:p w14:paraId="04CD265F">
            <w:pPr>
              <w:rPr>
                <w:rFonts w:hint="default" w:ascii="Times New Roman" w:hAnsi="Times New Roman" w:cs="Times New Roman"/>
                <w:sz w:val="40"/>
                <w:szCs w:val="40"/>
                <w:lang w:val="en-IN"/>
              </w:rPr>
            </w:pPr>
            <w:r>
              <w:rPr>
                <w:rFonts w:hint="default" w:ascii="Times New Roman" w:hAnsi="Times New Roman" w:cs="Times New Roman"/>
                <w:sz w:val="40"/>
                <w:szCs w:val="40"/>
                <w:lang w:val="en-IN"/>
              </w:rPr>
              <w:t>6</w:t>
            </w:r>
          </w:p>
        </w:tc>
        <w:tc>
          <w:tcPr>
            <w:tcW w:w="4069" w:type="dxa"/>
          </w:tcPr>
          <w:p w14:paraId="052E6B42">
            <w:pPr>
              <w:rPr>
                <w:rFonts w:hint="default" w:ascii="Times New Roman" w:hAnsi="Times New Roman" w:cs="Times New Roman"/>
                <w:sz w:val="40"/>
                <w:szCs w:val="40"/>
              </w:rPr>
            </w:pPr>
            <w:r>
              <w:rPr>
                <w:rFonts w:hint="default" w:ascii="Times New Roman" w:hAnsi="Times New Roman" w:cs="Times New Roman"/>
                <w:sz w:val="40"/>
                <w:szCs w:val="40"/>
              </w:rPr>
              <w:t>Vaishnavi Kumari</w:t>
            </w:r>
          </w:p>
        </w:tc>
      </w:tr>
      <w:tr w14:paraId="7F6FD1BD">
        <w:tblPrEx>
          <w:tblCellMar>
            <w:top w:w="0" w:type="dxa"/>
            <w:left w:w="108" w:type="dxa"/>
            <w:bottom w:w="0" w:type="dxa"/>
            <w:right w:w="108" w:type="dxa"/>
          </w:tblCellMar>
        </w:tblPrEx>
        <w:tc>
          <w:tcPr>
            <w:tcW w:w="3120" w:type="dxa"/>
          </w:tcPr>
          <w:p w14:paraId="7950A2AA">
            <w:pPr>
              <w:rPr>
                <w:rFonts w:hint="default" w:ascii="Times New Roman" w:hAnsi="Times New Roman" w:cs="Times New Roman"/>
                <w:sz w:val="40"/>
                <w:szCs w:val="40"/>
                <w:lang w:val="en-IN"/>
              </w:rPr>
            </w:pPr>
            <w:r>
              <w:rPr>
                <w:rFonts w:hint="default" w:ascii="Times New Roman" w:hAnsi="Times New Roman" w:cs="Times New Roman"/>
                <w:sz w:val="40"/>
                <w:szCs w:val="40"/>
                <w:lang w:val="en-IN"/>
              </w:rPr>
              <w:t>7</w:t>
            </w:r>
          </w:p>
        </w:tc>
        <w:tc>
          <w:tcPr>
            <w:tcW w:w="4069" w:type="dxa"/>
          </w:tcPr>
          <w:p w14:paraId="3888AEA0">
            <w:pPr>
              <w:rPr>
                <w:rFonts w:hint="default" w:ascii="Times New Roman" w:hAnsi="Times New Roman" w:cs="Times New Roman"/>
                <w:sz w:val="40"/>
                <w:szCs w:val="40"/>
              </w:rPr>
            </w:pPr>
            <w:r>
              <w:rPr>
                <w:rFonts w:hint="default" w:ascii="Times New Roman" w:hAnsi="Times New Roman" w:eastAsia="SimSun" w:cs="Times New Roman"/>
                <w:i w:val="0"/>
                <w:iCs w:val="0"/>
                <w:caps w:val="0"/>
                <w:color w:val="222222"/>
                <w:spacing w:val="0"/>
                <w:sz w:val="40"/>
                <w:szCs w:val="40"/>
                <w:shd w:val="clear" w:fill="FFFFFF"/>
              </w:rPr>
              <w:t>Vyshnavi Ganta</w:t>
            </w:r>
          </w:p>
        </w:tc>
      </w:tr>
    </w:tbl>
    <w:p w14:paraId="48AC032B">
      <w:r>
        <w:br w:type="page"/>
      </w:r>
    </w:p>
    <w:p w14:paraId="7C198A58">
      <w:pPr>
        <w:pStyle w:val="2"/>
        <w:ind w:firstLine="2429" w:firstLineChars="550"/>
        <w:rPr>
          <w:rFonts w:hint="default" w:ascii="Times New Roman" w:hAnsi="Times New Roman" w:cs="Times New Roman"/>
          <w:b/>
          <w:bCs/>
          <w:sz w:val="44"/>
          <w:szCs w:val="44"/>
        </w:rPr>
      </w:pPr>
      <w:r>
        <w:rPr>
          <w:rFonts w:hint="default" w:ascii="Times New Roman" w:hAnsi="Times New Roman" w:cs="Times New Roman"/>
          <w:b/>
          <w:bCs/>
          <w:sz w:val="44"/>
          <w:szCs w:val="44"/>
        </w:rPr>
        <w:t>Problem Statement</w:t>
      </w:r>
    </w:p>
    <w:p w14:paraId="2E4F4F9B">
      <w:pPr>
        <w:spacing w:line="360" w:lineRule="auto"/>
        <w:jc w:val="both"/>
      </w:pPr>
      <w:r>
        <w:rPr>
          <w:rFonts w:hint="default" w:ascii="Times New Roman" w:hAnsi="Times New Roman" w:cs="Times New Roman"/>
          <w:sz w:val="44"/>
          <w:szCs w:val="44"/>
          <w:lang w:val="en-IN"/>
        </w:rPr>
        <w:t>Modern industrial sectors frequently encounter significant challenges, including unexpected machine breakdowns, exorbitant maintenance expenditures, and substantial production delays caused by a reliance on traditional, reactive maintenance methods. This project is specifically designed to address these critical operational hurdles by accurately predicting potential equipment failures well in advance of their occurrence, while simultaneously providing deep process insights to significantly enhance overall operational efficiency and minimize costly unplanned downtime.</w:t>
      </w:r>
      <w:r>
        <w:br w:type="page"/>
      </w:r>
    </w:p>
    <w:p w14:paraId="2E1ABCEA">
      <w:pPr>
        <w:pStyle w:val="2"/>
        <w:ind w:firstLine="3092" w:firstLineChars="550"/>
        <w:rPr>
          <w:rFonts w:hint="default" w:ascii="Times New Roman" w:hAnsi="Times New Roman" w:cs="Times New Roman"/>
          <w:b/>
          <w:bCs/>
          <w:sz w:val="56"/>
          <w:szCs w:val="56"/>
        </w:rPr>
      </w:pPr>
      <w:r>
        <w:rPr>
          <w:rFonts w:hint="default" w:ascii="Times New Roman" w:hAnsi="Times New Roman" w:cs="Times New Roman"/>
          <w:b/>
          <w:bCs/>
          <w:sz w:val="56"/>
          <w:szCs w:val="56"/>
        </w:rPr>
        <w:t>Abstract</w:t>
      </w:r>
    </w:p>
    <w:p w14:paraId="010F6B0E">
      <w:pPr>
        <w:rPr>
          <w:rFonts w:hint="default"/>
        </w:rPr>
      </w:pPr>
    </w:p>
    <w:p w14:paraId="02EAD1EB">
      <w:pPr>
        <w:spacing w:line="360" w:lineRule="auto"/>
        <w:jc w:val="both"/>
        <w:rPr>
          <w:rFonts w:hint="default" w:ascii="Times New Roman" w:hAnsi="Times New Roman" w:cs="Times New Roman"/>
          <w:sz w:val="44"/>
          <w:szCs w:val="44"/>
        </w:rPr>
      </w:pPr>
      <w:r>
        <w:rPr>
          <w:rFonts w:hint="default" w:ascii="Times New Roman" w:hAnsi="Times New Roman" w:cs="Times New Roman"/>
          <w:sz w:val="44"/>
          <w:szCs w:val="44"/>
        </w:rPr>
        <w:t>This project aims to develop a Predictive Maintenance and Process Intelligence system that helps monitor machine performance and predict possible equipment failures before they occur. The system uses historical data analysis and machine learning techniques to identify patterns that indicate future maintenance requirements. A user-friendly dashboard is developed using modern technologies to visualize machine health and maintenance insights. This project helps reduce downtime, improve operational efficiency, and lower maintenance costs by enabling timely decision-making.</w:t>
      </w:r>
    </w:p>
    <w:p w14:paraId="6F178825">
      <w:pPr>
        <w:jc w:val="both"/>
      </w:pPr>
      <w:r>
        <w:br w:type="page"/>
      </w:r>
    </w:p>
    <w:p w14:paraId="3CFD690F">
      <w:pPr>
        <w:pStyle w:val="2"/>
        <w:ind w:firstLine="2088" w:firstLineChars="400"/>
        <w:rPr>
          <w:rFonts w:hint="default" w:ascii="Times New Roman" w:hAnsi="Times New Roman" w:cs="Times New Roman"/>
          <w:sz w:val="52"/>
          <w:szCs w:val="52"/>
        </w:rPr>
      </w:pPr>
      <w:r>
        <w:rPr>
          <w:rFonts w:hint="default" w:ascii="Times New Roman" w:hAnsi="Times New Roman" w:cs="Times New Roman"/>
          <w:sz w:val="52"/>
          <w:szCs w:val="52"/>
        </w:rPr>
        <w:t>Existing System</w:t>
      </w:r>
    </w:p>
    <w:p w14:paraId="5538AC79">
      <w:pPr>
        <w:rPr>
          <w:rFonts w:hint="default"/>
        </w:rPr>
      </w:pPr>
    </w:p>
    <w:p w14:paraId="4418B3B7">
      <w:pPr>
        <w:numPr>
          <w:ilvl w:val="0"/>
          <w:numId w:val="7"/>
        </w:numPr>
        <w:spacing w:line="360" w:lineRule="auto"/>
        <w:ind w:left="420" w:leftChars="0" w:hanging="420" w:firstLineChars="0"/>
        <w:jc w:val="both"/>
        <w:rPr>
          <w:rFonts w:hint="default" w:ascii="Times New Roman" w:hAnsi="Times New Roman" w:cs="Times New Roman"/>
          <w:sz w:val="44"/>
          <w:szCs w:val="44"/>
        </w:rPr>
      </w:pPr>
      <w:r>
        <w:rPr>
          <w:rFonts w:hint="default" w:ascii="Times New Roman" w:hAnsi="Times New Roman" w:cs="Times New Roman"/>
          <w:sz w:val="44"/>
          <w:szCs w:val="44"/>
        </w:rPr>
        <w:t>IBM – Predictive maintenance using AI for industrial equipment.</w:t>
      </w:r>
    </w:p>
    <w:p w14:paraId="571DB577">
      <w:pPr>
        <w:numPr>
          <w:ilvl w:val="0"/>
          <w:numId w:val="8"/>
        </w:numPr>
        <w:spacing w:line="360" w:lineRule="auto"/>
        <w:ind w:left="420" w:leftChars="0" w:hanging="420" w:firstLineChars="0"/>
        <w:jc w:val="both"/>
        <w:rPr>
          <w:rFonts w:hint="default" w:ascii="Times New Roman" w:hAnsi="Times New Roman" w:cs="Times New Roman"/>
          <w:sz w:val="44"/>
          <w:szCs w:val="44"/>
        </w:rPr>
      </w:pPr>
      <w:r>
        <w:rPr>
          <w:rFonts w:hint="default" w:ascii="Times New Roman" w:hAnsi="Times New Roman" w:cs="Times New Roman"/>
          <w:sz w:val="44"/>
          <w:szCs w:val="44"/>
        </w:rPr>
        <w:t>Siemens – Machine health monitoring and predictive maintenance.</w:t>
      </w:r>
    </w:p>
    <w:p w14:paraId="00C58974">
      <w:pPr>
        <w:numPr>
          <w:ilvl w:val="0"/>
          <w:numId w:val="9"/>
        </w:numPr>
        <w:spacing w:line="360" w:lineRule="auto"/>
        <w:ind w:left="420" w:leftChars="0" w:hanging="420" w:firstLineChars="0"/>
        <w:jc w:val="both"/>
        <w:rPr>
          <w:rFonts w:hint="default" w:ascii="Times New Roman" w:hAnsi="Times New Roman" w:cs="Times New Roman"/>
          <w:sz w:val="44"/>
          <w:szCs w:val="44"/>
        </w:rPr>
      </w:pPr>
      <w:r>
        <w:rPr>
          <w:rFonts w:hint="default" w:ascii="Times New Roman" w:hAnsi="Times New Roman" w:cs="Times New Roman"/>
          <w:sz w:val="44"/>
          <w:szCs w:val="44"/>
        </w:rPr>
        <w:t>General Electric (GE) – Predictive maintenance for turbines, aircraft engines, and industrial machines.</w:t>
      </w:r>
    </w:p>
    <w:p w14:paraId="1AE1C56E">
      <w:pPr>
        <w:numPr>
          <w:ilvl w:val="0"/>
          <w:numId w:val="10"/>
        </w:numPr>
        <w:spacing w:line="360" w:lineRule="auto"/>
        <w:ind w:left="420" w:leftChars="0" w:hanging="420" w:firstLineChars="0"/>
        <w:jc w:val="both"/>
        <w:rPr>
          <w:rFonts w:hint="default" w:ascii="Times New Roman" w:hAnsi="Times New Roman" w:cs="Times New Roman"/>
          <w:sz w:val="44"/>
          <w:szCs w:val="44"/>
        </w:rPr>
      </w:pPr>
      <w:r>
        <w:rPr>
          <w:rFonts w:hint="default" w:ascii="Times New Roman" w:hAnsi="Times New Roman" w:cs="Times New Roman"/>
          <w:sz w:val="44"/>
          <w:szCs w:val="44"/>
        </w:rPr>
        <w:t>Microsoft – Azure AI-based predictive maintenance solutions.</w:t>
      </w:r>
    </w:p>
    <w:p w14:paraId="09375880">
      <w:pPr>
        <w:numPr>
          <w:ilvl w:val="0"/>
          <w:numId w:val="11"/>
        </w:numPr>
        <w:spacing w:line="360" w:lineRule="auto"/>
        <w:ind w:left="420" w:leftChars="0" w:hanging="420" w:firstLineChars="0"/>
        <w:jc w:val="both"/>
        <w:rPr>
          <w:rFonts w:hint="default" w:ascii="Times New Roman" w:hAnsi="Times New Roman" w:cs="Times New Roman"/>
          <w:sz w:val="44"/>
          <w:szCs w:val="44"/>
        </w:rPr>
      </w:pPr>
      <w:r>
        <w:rPr>
          <w:rFonts w:hint="default" w:ascii="Times New Roman" w:hAnsi="Times New Roman" w:cs="Times New Roman"/>
          <w:sz w:val="44"/>
          <w:szCs w:val="44"/>
        </w:rPr>
        <w:t>Bosch – IoT-based predictive maintenance systems.</w:t>
      </w:r>
    </w:p>
    <w:p w14:paraId="0A8F020A">
      <w:pPr>
        <w:spacing w:line="360" w:lineRule="auto"/>
        <w:jc w:val="both"/>
        <w:rPr>
          <w:rFonts w:hint="default" w:ascii="Times New Roman" w:hAnsi="Times New Roman" w:cs="Times New Roman"/>
          <w:sz w:val="44"/>
          <w:szCs w:val="44"/>
        </w:rPr>
      </w:pPr>
      <w:r>
        <w:rPr>
          <w:rFonts w:hint="default" w:ascii="Times New Roman" w:hAnsi="Times New Roman" w:cs="Times New Roman"/>
          <w:sz w:val="44"/>
          <w:szCs w:val="44"/>
        </w:rPr>
        <w:br w:type="page"/>
      </w:r>
    </w:p>
    <w:p w14:paraId="410AEA8D">
      <w:pPr>
        <w:pStyle w:val="2"/>
        <w:ind w:firstLine="2650" w:firstLineChars="600"/>
        <w:rPr>
          <w:rFonts w:hint="default" w:ascii="Times New Roman" w:hAnsi="Times New Roman" w:cs="Times New Roman"/>
          <w:sz w:val="44"/>
          <w:szCs w:val="44"/>
          <w:lang w:val="en-IN"/>
        </w:rPr>
      </w:pPr>
      <w:r>
        <w:rPr>
          <w:rFonts w:hint="default" w:ascii="Times New Roman" w:hAnsi="Times New Roman" w:cs="Times New Roman"/>
          <w:sz w:val="44"/>
          <w:szCs w:val="44"/>
        </w:rPr>
        <w:t>Proposed Syste</w:t>
      </w:r>
      <w:r>
        <w:rPr>
          <w:rFonts w:hint="default" w:ascii="Times New Roman" w:hAnsi="Times New Roman" w:cs="Times New Roman"/>
          <w:sz w:val="44"/>
          <w:szCs w:val="44"/>
          <w:lang w:val="en-IN"/>
        </w:rPr>
        <w:t>m</w:t>
      </w:r>
    </w:p>
    <w:p w14:paraId="23A7C2D7">
      <w:pPr>
        <w:spacing w:line="360" w:lineRule="auto"/>
        <w:jc w:val="both"/>
        <w:rPr>
          <w:rFonts w:hint="default" w:ascii="Times New Roman" w:hAnsi="Times New Roman" w:cs="Times New Roman"/>
          <w:sz w:val="44"/>
          <w:szCs w:val="44"/>
        </w:rPr>
      </w:pPr>
      <w:r>
        <w:rPr>
          <w:rFonts w:hint="default" w:ascii="Times New Roman" w:hAnsi="Times New Roman" w:cs="Times New Roman"/>
          <w:sz w:val="44"/>
          <w:szCs w:val="44"/>
        </w:rPr>
        <w:t xml:space="preserve">The proposed system is an intelligent Predictive Maintenance and Process Intelligence application that uses Machine Learning to analyze machine </w:t>
      </w:r>
      <w:bookmarkStart w:id="0" w:name="_GoBack"/>
      <w:r>
        <w:rPr>
          <w:rFonts w:hint="default" w:ascii="Times New Roman" w:hAnsi="Times New Roman" w:cs="Times New Roman"/>
          <w:sz w:val="44"/>
          <w:szCs w:val="44"/>
        </w:rPr>
        <w:t xml:space="preserve">sensor data and predict equipment failures before </w:t>
      </w:r>
      <w:bookmarkEnd w:id="0"/>
      <w:r>
        <w:rPr>
          <w:rFonts w:hint="default" w:ascii="Times New Roman" w:hAnsi="Times New Roman" w:cs="Times New Roman"/>
          <w:sz w:val="44"/>
          <w:szCs w:val="44"/>
        </w:rPr>
        <w:t>they occur. The system collects parameters such as temperature, vibration, pressure, and humidity, stores them in a database, and analyzes them to identify possible failures. It provides early warnings so that maintenance can be scheduled in advance, reducing downtime, maintenance costs, and production losses. The application uses FastAPI for backend services, SQLite for database management, and Machine Learning algorithms for prediction</w:t>
      </w:r>
    </w:p>
    <w:p w14:paraId="649439AC">
      <w:r>
        <w:br w:type="page"/>
      </w:r>
    </w:p>
    <w:p w14:paraId="5157E83B">
      <w:pPr>
        <w:pStyle w:val="2"/>
        <w:ind w:firstLine="2209" w:firstLineChars="550"/>
        <w:rPr>
          <w:sz w:val="40"/>
          <w:szCs w:val="40"/>
        </w:rPr>
      </w:pPr>
      <w:r>
        <w:rPr>
          <w:rFonts w:ascii="Times New Roman" w:hAnsi="Times New Roman"/>
          <w:sz w:val="40"/>
          <w:szCs w:val="40"/>
        </w:rPr>
        <w:t>Technology Stack</w:t>
      </w:r>
    </w:p>
    <w:p w14:paraId="1E58B5EC">
      <w:pPr>
        <w:spacing w:line="240" w:lineRule="auto"/>
        <w:jc w:val="both"/>
        <w:rPr>
          <w:rFonts w:hint="default" w:ascii="Times New Roman" w:hAnsi="Times New Roman" w:cs="Times New Roman"/>
          <w:sz w:val="32"/>
          <w:szCs w:val="32"/>
        </w:rPr>
      </w:pPr>
      <w:r>
        <w:rPr>
          <w:rFonts w:hint="default" w:ascii="Times New Roman" w:hAnsi="Times New Roman" w:cs="Times New Roman"/>
          <w:b/>
          <w:bCs/>
          <w:sz w:val="32"/>
          <w:szCs w:val="32"/>
        </w:rPr>
        <w:t>Programming Language</w:t>
      </w:r>
    </w:p>
    <w:p w14:paraId="51AD0016">
      <w:pPr>
        <w:spacing w:line="240" w:lineRule="auto"/>
        <w:jc w:val="both"/>
        <w:rPr>
          <w:rFonts w:hint="default" w:ascii="Times New Roman" w:hAnsi="Times New Roman" w:cs="Times New Roman"/>
          <w:sz w:val="32"/>
          <w:szCs w:val="32"/>
        </w:rPr>
      </w:pPr>
      <w:r>
        <w:rPr>
          <w:rFonts w:hint="default" w:ascii="Times New Roman" w:hAnsi="Times New Roman" w:cs="Times New Roman"/>
          <w:sz w:val="32"/>
          <w:szCs w:val="32"/>
        </w:rPr>
        <w:t>• Python</w:t>
      </w:r>
    </w:p>
    <w:p w14:paraId="7B188CAE">
      <w:pPr>
        <w:spacing w:line="240" w:lineRule="auto"/>
        <w:jc w:val="both"/>
        <w:rPr>
          <w:rFonts w:hint="default" w:ascii="Times New Roman" w:hAnsi="Times New Roman" w:cs="Times New Roman"/>
          <w:b/>
          <w:bCs/>
          <w:sz w:val="32"/>
          <w:szCs w:val="32"/>
        </w:rPr>
      </w:pPr>
      <w:r>
        <w:rPr>
          <w:rFonts w:hint="default" w:ascii="Times New Roman" w:hAnsi="Times New Roman" w:cs="Times New Roman"/>
          <w:b/>
          <w:bCs/>
          <w:sz w:val="32"/>
          <w:szCs w:val="32"/>
        </w:rPr>
        <w:t>Frontend Technologies</w:t>
      </w:r>
    </w:p>
    <w:p w14:paraId="461DBE86">
      <w:pPr>
        <w:spacing w:line="240" w:lineRule="auto"/>
        <w:jc w:val="both"/>
        <w:rPr>
          <w:rFonts w:hint="default" w:ascii="Times New Roman" w:hAnsi="Times New Roman" w:cs="Times New Roman"/>
          <w:sz w:val="32"/>
          <w:szCs w:val="32"/>
        </w:rPr>
      </w:pPr>
      <w:r>
        <w:rPr>
          <w:rFonts w:hint="default" w:ascii="Times New Roman" w:hAnsi="Times New Roman" w:cs="Times New Roman"/>
          <w:sz w:val="32"/>
          <w:szCs w:val="32"/>
        </w:rPr>
        <w:t>• React</w:t>
      </w:r>
    </w:p>
    <w:p w14:paraId="52BF52A3">
      <w:pPr>
        <w:spacing w:line="240" w:lineRule="auto"/>
        <w:jc w:val="both"/>
        <w:rPr>
          <w:rFonts w:hint="default" w:ascii="Times New Roman" w:hAnsi="Times New Roman" w:cs="Times New Roman"/>
          <w:sz w:val="32"/>
          <w:szCs w:val="32"/>
        </w:rPr>
      </w:pPr>
      <w:r>
        <w:rPr>
          <w:rFonts w:hint="default" w:ascii="Times New Roman" w:hAnsi="Times New Roman" w:cs="Times New Roman"/>
          <w:sz w:val="32"/>
          <w:szCs w:val="32"/>
        </w:rPr>
        <w:t>• Tailwind CSS</w:t>
      </w:r>
    </w:p>
    <w:p w14:paraId="644E6245">
      <w:pPr>
        <w:spacing w:line="240" w:lineRule="auto"/>
        <w:jc w:val="both"/>
        <w:rPr>
          <w:rFonts w:hint="default" w:ascii="Times New Roman" w:hAnsi="Times New Roman" w:cs="Times New Roman"/>
          <w:sz w:val="32"/>
          <w:szCs w:val="32"/>
        </w:rPr>
      </w:pPr>
      <w:r>
        <w:rPr>
          <w:rFonts w:hint="default" w:ascii="Times New Roman" w:hAnsi="Times New Roman" w:cs="Times New Roman"/>
          <w:sz w:val="32"/>
          <w:szCs w:val="32"/>
        </w:rPr>
        <w:t>• Axios</w:t>
      </w:r>
    </w:p>
    <w:p w14:paraId="52476D91">
      <w:pPr>
        <w:spacing w:line="240" w:lineRule="auto"/>
        <w:jc w:val="both"/>
        <w:rPr>
          <w:rFonts w:hint="default" w:ascii="Times New Roman" w:hAnsi="Times New Roman" w:cs="Times New Roman"/>
          <w:sz w:val="32"/>
          <w:szCs w:val="32"/>
        </w:rPr>
      </w:pPr>
      <w:r>
        <w:rPr>
          <w:rFonts w:hint="default" w:ascii="Times New Roman" w:hAnsi="Times New Roman" w:cs="Times New Roman"/>
          <w:sz w:val="32"/>
          <w:szCs w:val="32"/>
        </w:rPr>
        <w:t>• React Router</w:t>
      </w:r>
    </w:p>
    <w:p w14:paraId="7931A01B">
      <w:pPr>
        <w:spacing w:line="240" w:lineRule="auto"/>
        <w:jc w:val="both"/>
        <w:rPr>
          <w:rFonts w:hint="default" w:ascii="Times New Roman" w:hAnsi="Times New Roman" w:cs="Times New Roman"/>
          <w:sz w:val="32"/>
          <w:szCs w:val="32"/>
        </w:rPr>
      </w:pPr>
      <w:r>
        <w:rPr>
          <w:rFonts w:hint="default" w:ascii="Times New Roman" w:hAnsi="Times New Roman" w:cs="Times New Roman"/>
          <w:sz w:val="32"/>
          <w:szCs w:val="32"/>
        </w:rPr>
        <w:t>• Recharts</w:t>
      </w:r>
    </w:p>
    <w:p w14:paraId="39A3B4AE">
      <w:pPr>
        <w:spacing w:line="240" w:lineRule="auto"/>
        <w:jc w:val="both"/>
        <w:rPr>
          <w:rFonts w:hint="default" w:ascii="Times New Roman" w:hAnsi="Times New Roman" w:cs="Times New Roman"/>
          <w:b/>
          <w:bCs/>
          <w:sz w:val="32"/>
          <w:szCs w:val="32"/>
        </w:rPr>
      </w:pPr>
      <w:r>
        <w:rPr>
          <w:rFonts w:hint="default" w:ascii="Times New Roman" w:hAnsi="Times New Roman" w:cs="Times New Roman"/>
          <w:b/>
          <w:bCs/>
          <w:sz w:val="32"/>
          <w:szCs w:val="32"/>
        </w:rPr>
        <w:t>Backend Technologies</w:t>
      </w:r>
    </w:p>
    <w:p w14:paraId="763EA180">
      <w:pPr>
        <w:spacing w:line="240" w:lineRule="auto"/>
        <w:jc w:val="both"/>
        <w:rPr>
          <w:rFonts w:hint="default" w:ascii="Times New Roman" w:hAnsi="Times New Roman" w:cs="Times New Roman"/>
          <w:sz w:val="32"/>
          <w:szCs w:val="32"/>
        </w:rPr>
      </w:pPr>
      <w:r>
        <w:rPr>
          <w:rFonts w:hint="default" w:ascii="Times New Roman" w:hAnsi="Times New Roman" w:cs="Times New Roman"/>
          <w:sz w:val="32"/>
          <w:szCs w:val="32"/>
        </w:rPr>
        <w:t>• FastAPI</w:t>
      </w:r>
    </w:p>
    <w:p w14:paraId="2E0BD588">
      <w:pPr>
        <w:spacing w:line="240" w:lineRule="auto"/>
        <w:jc w:val="both"/>
        <w:rPr>
          <w:rFonts w:hint="default" w:ascii="Times New Roman" w:hAnsi="Times New Roman" w:cs="Times New Roman"/>
          <w:sz w:val="32"/>
          <w:szCs w:val="32"/>
        </w:rPr>
      </w:pPr>
      <w:r>
        <w:rPr>
          <w:rFonts w:hint="default" w:ascii="Times New Roman" w:hAnsi="Times New Roman" w:cs="Times New Roman"/>
          <w:sz w:val="32"/>
          <w:szCs w:val="32"/>
        </w:rPr>
        <w:t>• SQLAlchemy</w:t>
      </w:r>
    </w:p>
    <w:p w14:paraId="20C60089">
      <w:pPr>
        <w:spacing w:line="240" w:lineRule="auto"/>
        <w:jc w:val="both"/>
        <w:rPr>
          <w:rFonts w:hint="default" w:ascii="Times New Roman" w:hAnsi="Times New Roman" w:cs="Times New Roman"/>
          <w:sz w:val="32"/>
          <w:szCs w:val="32"/>
        </w:rPr>
      </w:pPr>
      <w:r>
        <w:rPr>
          <w:rFonts w:hint="default" w:ascii="Times New Roman" w:hAnsi="Times New Roman" w:cs="Times New Roman"/>
          <w:sz w:val="32"/>
          <w:szCs w:val="32"/>
        </w:rPr>
        <w:t>• Pydantic</w:t>
      </w:r>
    </w:p>
    <w:p w14:paraId="58315F77">
      <w:pPr>
        <w:spacing w:line="240" w:lineRule="auto"/>
        <w:jc w:val="both"/>
        <w:rPr>
          <w:rFonts w:hint="default" w:ascii="Times New Roman" w:hAnsi="Times New Roman" w:cs="Times New Roman"/>
          <w:sz w:val="32"/>
          <w:szCs w:val="32"/>
        </w:rPr>
      </w:pPr>
      <w:r>
        <w:rPr>
          <w:rFonts w:hint="default" w:ascii="Times New Roman" w:hAnsi="Times New Roman" w:cs="Times New Roman"/>
          <w:sz w:val="32"/>
          <w:szCs w:val="32"/>
        </w:rPr>
        <w:t>• Uvicorn</w:t>
      </w:r>
    </w:p>
    <w:p w14:paraId="6E509610">
      <w:pPr>
        <w:spacing w:line="240" w:lineRule="auto"/>
        <w:jc w:val="both"/>
        <w:rPr>
          <w:rFonts w:hint="default" w:ascii="Times New Roman" w:hAnsi="Times New Roman" w:cs="Times New Roman"/>
          <w:b/>
          <w:bCs/>
          <w:sz w:val="32"/>
          <w:szCs w:val="32"/>
        </w:rPr>
      </w:pPr>
      <w:r>
        <w:rPr>
          <w:rFonts w:hint="default" w:ascii="Times New Roman" w:hAnsi="Times New Roman" w:cs="Times New Roman"/>
          <w:b/>
          <w:bCs/>
          <w:sz w:val="32"/>
          <w:szCs w:val="32"/>
        </w:rPr>
        <w:t>Database</w:t>
      </w:r>
    </w:p>
    <w:p w14:paraId="184710D8">
      <w:pPr>
        <w:spacing w:line="240" w:lineRule="auto"/>
        <w:jc w:val="both"/>
        <w:rPr>
          <w:rFonts w:hint="default" w:ascii="Times New Roman" w:hAnsi="Times New Roman" w:cs="Times New Roman"/>
          <w:sz w:val="32"/>
          <w:szCs w:val="32"/>
        </w:rPr>
      </w:pPr>
      <w:r>
        <w:rPr>
          <w:rFonts w:hint="default" w:ascii="Times New Roman" w:hAnsi="Times New Roman" w:cs="Times New Roman"/>
          <w:sz w:val="32"/>
          <w:szCs w:val="32"/>
        </w:rPr>
        <w:t>• PostgreSQL</w:t>
      </w:r>
    </w:p>
    <w:p w14:paraId="23F003E3">
      <w:pPr>
        <w:spacing w:line="240" w:lineRule="auto"/>
        <w:jc w:val="both"/>
        <w:rPr>
          <w:rFonts w:hint="default" w:ascii="Times New Roman" w:hAnsi="Times New Roman" w:cs="Times New Roman"/>
          <w:sz w:val="32"/>
          <w:szCs w:val="32"/>
        </w:rPr>
      </w:pPr>
      <w:r>
        <w:rPr>
          <w:rFonts w:hint="default" w:ascii="Times New Roman" w:hAnsi="Times New Roman" w:cs="Times New Roman"/>
          <w:sz w:val="32"/>
          <w:szCs w:val="32"/>
        </w:rPr>
        <w:t>Artificial Intelligence &amp; Machine Learning</w:t>
      </w:r>
    </w:p>
    <w:p w14:paraId="25810111">
      <w:pPr>
        <w:spacing w:line="240" w:lineRule="auto"/>
        <w:jc w:val="both"/>
        <w:rPr>
          <w:rFonts w:hint="default" w:ascii="Times New Roman" w:hAnsi="Times New Roman" w:cs="Times New Roman"/>
          <w:sz w:val="32"/>
          <w:szCs w:val="32"/>
        </w:rPr>
      </w:pPr>
      <w:r>
        <w:rPr>
          <w:rFonts w:hint="default" w:ascii="Times New Roman" w:hAnsi="Times New Roman" w:cs="Times New Roman"/>
          <w:sz w:val="32"/>
          <w:szCs w:val="32"/>
        </w:rPr>
        <w:t>• Pandas</w:t>
      </w:r>
    </w:p>
    <w:p w14:paraId="068FC5BC">
      <w:pPr>
        <w:spacing w:line="240" w:lineRule="auto"/>
        <w:jc w:val="both"/>
        <w:rPr>
          <w:rFonts w:hint="default" w:ascii="Times New Roman" w:hAnsi="Times New Roman" w:cs="Times New Roman"/>
          <w:sz w:val="32"/>
          <w:szCs w:val="32"/>
        </w:rPr>
      </w:pPr>
      <w:r>
        <w:rPr>
          <w:rFonts w:hint="default" w:ascii="Times New Roman" w:hAnsi="Times New Roman" w:cs="Times New Roman"/>
          <w:sz w:val="32"/>
          <w:szCs w:val="32"/>
        </w:rPr>
        <w:t>• NumPy</w:t>
      </w:r>
    </w:p>
    <w:p w14:paraId="04C3F1E4">
      <w:pPr>
        <w:spacing w:line="240" w:lineRule="auto"/>
        <w:jc w:val="both"/>
        <w:rPr>
          <w:rFonts w:hint="default" w:ascii="Times New Roman" w:hAnsi="Times New Roman" w:cs="Times New Roman"/>
          <w:sz w:val="32"/>
          <w:szCs w:val="32"/>
        </w:rPr>
      </w:pPr>
      <w:r>
        <w:rPr>
          <w:rFonts w:hint="default" w:ascii="Times New Roman" w:hAnsi="Times New Roman" w:cs="Times New Roman"/>
          <w:sz w:val="32"/>
          <w:szCs w:val="32"/>
        </w:rPr>
        <w:t>• Scikit-learn</w:t>
      </w:r>
    </w:p>
    <w:p w14:paraId="634B69B5">
      <w:pPr>
        <w:spacing w:line="240" w:lineRule="auto"/>
        <w:jc w:val="both"/>
        <w:rPr>
          <w:rFonts w:hint="default" w:ascii="Times New Roman" w:hAnsi="Times New Roman" w:cs="Times New Roman"/>
          <w:sz w:val="32"/>
          <w:szCs w:val="32"/>
        </w:rPr>
      </w:pPr>
      <w:r>
        <w:rPr>
          <w:rFonts w:hint="default" w:ascii="Times New Roman" w:hAnsi="Times New Roman" w:cs="Times New Roman"/>
          <w:sz w:val="32"/>
          <w:szCs w:val="32"/>
        </w:rPr>
        <w:t>• XGBoost</w:t>
      </w:r>
    </w:p>
    <w:p w14:paraId="563CA45B">
      <w:pPr>
        <w:spacing w:line="240" w:lineRule="auto"/>
        <w:jc w:val="both"/>
        <w:rPr>
          <w:rFonts w:hint="default" w:ascii="Times New Roman" w:hAnsi="Times New Roman" w:cs="Times New Roman"/>
          <w:sz w:val="32"/>
          <w:szCs w:val="32"/>
        </w:rPr>
      </w:pPr>
      <w:r>
        <w:rPr>
          <w:rFonts w:hint="default" w:ascii="Times New Roman" w:hAnsi="Times New Roman" w:cs="Times New Roman"/>
          <w:sz w:val="32"/>
          <w:szCs w:val="32"/>
        </w:rPr>
        <w:br w:type="page"/>
      </w:r>
    </w:p>
    <w:p w14:paraId="38FE4AC5">
      <w:pPr>
        <w:pStyle w:val="2"/>
        <w:ind w:firstLine="1325" w:firstLineChars="300"/>
        <w:rPr>
          <w:rFonts w:hint="default" w:ascii="Times New Roman" w:hAnsi="Times New Roman" w:cs="Times New Roman"/>
          <w:sz w:val="44"/>
          <w:szCs w:val="44"/>
        </w:rPr>
      </w:pPr>
      <w:r>
        <w:rPr>
          <w:rFonts w:hint="default" w:ascii="Times New Roman" w:hAnsi="Times New Roman" w:cs="Times New Roman"/>
          <w:sz w:val="44"/>
          <w:szCs w:val="44"/>
        </w:rPr>
        <w:t>Why We Are Doing This Project</w:t>
      </w:r>
    </w:p>
    <w:p w14:paraId="7A0D2AB8">
      <w:pPr>
        <w:pStyle w:val="33"/>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val="0"/>
          <w:bCs w:val="0"/>
          <w:sz w:val="40"/>
          <w:szCs w:val="40"/>
        </w:rPr>
      </w:pPr>
      <w:r>
        <w:rPr>
          <w:rFonts w:hint="default" w:ascii="Times New Roman" w:hAnsi="Times New Roman" w:cs="Times New Roman"/>
          <w:b w:val="0"/>
          <w:bCs w:val="0"/>
          <w:sz w:val="40"/>
          <w:szCs w:val="40"/>
        </w:rPr>
        <w:t>Machines are essential in industries, and unexpected equipment failures can lead to production delays, increased maintenance costs, and financial losses. Traditional maintenance methods often detect problems only after a failure occurs or require regular servicing even when it is not necessary.</w:t>
      </w:r>
    </w:p>
    <w:p w14:paraId="6483ECE2">
      <w:pPr>
        <w:pStyle w:val="33"/>
        <w:keepNext w:val="0"/>
        <w:keepLines w:val="0"/>
        <w:widowControl/>
        <w:suppressLineNumbers w:val="0"/>
        <w:spacing w:line="360" w:lineRule="auto"/>
        <w:jc w:val="both"/>
        <w:rPr>
          <w:rFonts w:hint="default" w:ascii="Times New Roman" w:hAnsi="Times New Roman" w:cs="Times New Roman"/>
          <w:b w:val="0"/>
          <w:bCs w:val="0"/>
          <w:sz w:val="40"/>
          <w:szCs w:val="40"/>
        </w:rPr>
      </w:pPr>
      <w:r>
        <w:rPr>
          <w:rFonts w:hint="default" w:ascii="Times New Roman" w:hAnsi="Times New Roman" w:cs="Times New Roman"/>
          <w:b w:val="0"/>
          <w:bCs w:val="0"/>
          <w:sz w:val="40"/>
          <w:szCs w:val="40"/>
        </w:rPr>
        <w:t xml:space="preserve">The purpose of this project is to develop a </w:t>
      </w:r>
      <w:r>
        <w:rPr>
          <w:rStyle w:val="34"/>
          <w:rFonts w:hint="default" w:ascii="Times New Roman" w:hAnsi="Times New Roman" w:cs="Times New Roman"/>
          <w:b w:val="0"/>
          <w:bCs w:val="0"/>
          <w:sz w:val="40"/>
          <w:szCs w:val="40"/>
        </w:rPr>
        <w:t>Predictive Maintenance and Process Intelligence</w:t>
      </w:r>
      <w:r>
        <w:rPr>
          <w:rFonts w:hint="default" w:ascii="Times New Roman" w:hAnsi="Times New Roman" w:cs="Times New Roman"/>
          <w:b w:val="0"/>
          <w:bCs w:val="0"/>
          <w:sz w:val="40"/>
          <w:szCs w:val="40"/>
        </w:rPr>
        <w:t xml:space="preserve"> system that can identify potential machine failures in advance by analyzing machine data. This helps industries plan maintenance at the right time, reduce downtime, improve equipment performance, and increase overall productivity. By using machine learning and data analysis, the project aims to make maintenance more efficient, reliable, and cost-effective.</w:t>
      </w:r>
    </w:p>
    <w:p w14:paraId="6AA4BD80"/>
    <w:p w14:paraId="4874E56C">
      <w:r>
        <w:br w:type="page"/>
      </w:r>
    </w:p>
    <w:p w14:paraId="5DC2A823">
      <w:pPr>
        <w:pStyle w:val="2"/>
        <w:ind w:firstLine="883" w:firstLineChars="200"/>
        <w:rPr>
          <w:rFonts w:hint="default" w:ascii="Times New Roman" w:hAnsi="Times New Roman" w:cs="Times New Roman"/>
          <w:sz w:val="44"/>
          <w:szCs w:val="44"/>
        </w:rPr>
      </w:pPr>
      <w:r>
        <w:rPr>
          <w:rFonts w:hint="default" w:ascii="Times New Roman" w:hAnsi="Times New Roman" w:cs="Times New Roman"/>
          <w:sz w:val="44"/>
          <w:szCs w:val="44"/>
        </w:rPr>
        <w:t>What Problem Does This Project Solve?</w:t>
      </w:r>
    </w:p>
    <w:p w14:paraId="410C9210">
      <w:pPr>
        <w:keepNext w:val="0"/>
        <w:keepLines w:val="0"/>
        <w:widowControl/>
        <w:numPr>
          <w:ilvl w:val="0"/>
          <w:numId w:val="12"/>
        </w:numPr>
        <w:suppressLineNumbers w:val="0"/>
        <w:spacing w:before="0" w:beforeAutospacing="1" w:after="0" w:afterAutospacing="1" w:line="360" w:lineRule="auto"/>
        <w:ind w:left="720" w:hanging="360"/>
        <w:jc w:val="both"/>
        <w:rPr>
          <w:sz w:val="44"/>
          <w:szCs w:val="44"/>
        </w:rPr>
      </w:pPr>
      <w:r>
        <w:rPr>
          <w:sz w:val="44"/>
          <w:szCs w:val="44"/>
        </w:rPr>
        <w:t xml:space="preserve">Detects machine faults before they lead to complete failure. </w:t>
      </w:r>
    </w:p>
    <w:p w14:paraId="03A8F7F4">
      <w:pPr>
        <w:keepNext w:val="0"/>
        <w:keepLines w:val="0"/>
        <w:widowControl/>
        <w:numPr>
          <w:ilvl w:val="0"/>
          <w:numId w:val="12"/>
        </w:numPr>
        <w:suppressLineNumbers w:val="0"/>
        <w:spacing w:before="0" w:beforeAutospacing="1" w:after="0" w:afterAutospacing="1" w:line="360" w:lineRule="auto"/>
        <w:ind w:left="720" w:hanging="360"/>
        <w:jc w:val="both"/>
        <w:rPr>
          <w:sz w:val="44"/>
          <w:szCs w:val="44"/>
        </w:rPr>
      </w:pPr>
      <w:r>
        <w:rPr>
          <w:sz w:val="44"/>
          <w:szCs w:val="44"/>
        </w:rPr>
        <w:t xml:space="preserve">Reduces unexpected machine breakdowns and production downtime. </w:t>
      </w:r>
    </w:p>
    <w:p w14:paraId="0A4425BE">
      <w:pPr>
        <w:keepNext w:val="0"/>
        <w:keepLines w:val="0"/>
        <w:widowControl/>
        <w:numPr>
          <w:ilvl w:val="0"/>
          <w:numId w:val="12"/>
        </w:numPr>
        <w:suppressLineNumbers w:val="0"/>
        <w:spacing w:before="0" w:beforeAutospacing="1" w:after="0" w:afterAutospacing="1" w:line="360" w:lineRule="auto"/>
        <w:ind w:left="720" w:hanging="360"/>
        <w:jc w:val="both"/>
        <w:rPr>
          <w:sz w:val="44"/>
          <w:szCs w:val="44"/>
        </w:rPr>
      </w:pPr>
      <w:r>
        <w:rPr>
          <w:sz w:val="44"/>
          <w:szCs w:val="44"/>
        </w:rPr>
        <w:t xml:space="preserve">Minimizes maintenance and repair costs through timely maintenance. </w:t>
      </w:r>
    </w:p>
    <w:p w14:paraId="5169EF59">
      <w:pPr>
        <w:keepNext w:val="0"/>
        <w:keepLines w:val="0"/>
        <w:widowControl/>
        <w:numPr>
          <w:ilvl w:val="0"/>
          <w:numId w:val="12"/>
        </w:numPr>
        <w:suppressLineNumbers w:val="0"/>
        <w:spacing w:before="0" w:beforeAutospacing="1" w:after="0" w:afterAutospacing="1" w:line="360" w:lineRule="auto"/>
        <w:ind w:left="720" w:hanging="360"/>
        <w:jc w:val="both"/>
        <w:rPr>
          <w:sz w:val="44"/>
          <w:szCs w:val="44"/>
        </w:rPr>
      </w:pPr>
      <w:r>
        <w:rPr>
          <w:sz w:val="44"/>
          <w:szCs w:val="44"/>
        </w:rPr>
        <w:t xml:space="preserve">Identifies anomalies in machine performance using data analysis. </w:t>
      </w:r>
    </w:p>
    <w:p w14:paraId="1D074563">
      <w:pPr>
        <w:keepNext w:val="0"/>
        <w:keepLines w:val="0"/>
        <w:widowControl/>
        <w:numPr>
          <w:ilvl w:val="0"/>
          <w:numId w:val="12"/>
        </w:numPr>
        <w:suppressLineNumbers w:val="0"/>
        <w:spacing w:before="0" w:beforeAutospacing="1" w:after="0" w:afterAutospacing="1" w:line="360" w:lineRule="auto"/>
        <w:ind w:left="720" w:hanging="360"/>
        <w:jc w:val="both"/>
        <w:rPr>
          <w:sz w:val="44"/>
          <w:szCs w:val="44"/>
        </w:rPr>
      </w:pPr>
      <w:r>
        <w:rPr>
          <w:sz w:val="44"/>
          <w:szCs w:val="44"/>
        </w:rPr>
        <w:t xml:space="preserve">Improves machine reliability and operational efficiency. </w:t>
      </w:r>
    </w:p>
    <w:p w14:paraId="2FFB74B4">
      <w:pPr>
        <w:keepNext w:val="0"/>
        <w:keepLines w:val="0"/>
        <w:widowControl/>
        <w:numPr>
          <w:ilvl w:val="0"/>
          <w:numId w:val="12"/>
        </w:numPr>
        <w:suppressLineNumbers w:val="0"/>
        <w:spacing w:before="0" w:beforeAutospacing="1" w:after="0" w:afterAutospacing="1" w:line="360" w:lineRule="auto"/>
        <w:ind w:left="720" w:hanging="360"/>
        <w:jc w:val="both"/>
        <w:rPr>
          <w:sz w:val="44"/>
          <w:szCs w:val="44"/>
        </w:rPr>
      </w:pPr>
      <w:r>
        <w:rPr>
          <w:sz w:val="44"/>
          <w:szCs w:val="44"/>
        </w:rPr>
        <w:t xml:space="preserve">Helps industries make better maintenance decisions using machine learning. </w:t>
      </w:r>
    </w:p>
    <w:p w14:paraId="04613DB5">
      <w:pPr>
        <w:keepNext w:val="0"/>
        <w:keepLines w:val="0"/>
        <w:widowControl/>
        <w:numPr>
          <w:ilvl w:val="0"/>
          <w:numId w:val="12"/>
        </w:numPr>
        <w:suppressLineNumbers w:val="0"/>
        <w:spacing w:before="0" w:beforeAutospacing="1" w:after="0" w:afterAutospacing="1" w:line="360" w:lineRule="auto"/>
        <w:ind w:left="720" w:hanging="360"/>
        <w:jc w:val="both"/>
        <w:rPr>
          <w:sz w:val="44"/>
          <w:szCs w:val="44"/>
        </w:rPr>
      </w:pPr>
      <w:r>
        <w:rPr>
          <w:sz w:val="44"/>
          <w:szCs w:val="44"/>
        </w:rPr>
        <w:t xml:space="preserve">Increases productivity by preventing interruptions in manufacturing processes. </w:t>
      </w:r>
    </w:p>
    <w:p w14:paraId="3C891C6F">
      <w:pPr>
        <w:keepNext w:val="0"/>
        <w:keepLines w:val="0"/>
        <w:widowControl/>
        <w:numPr>
          <w:ilvl w:val="0"/>
          <w:numId w:val="12"/>
        </w:numPr>
        <w:suppressLineNumbers w:val="0"/>
        <w:spacing w:before="0" w:beforeAutospacing="1" w:after="0" w:afterAutospacing="1" w:line="360" w:lineRule="auto"/>
        <w:ind w:left="720" w:hanging="360"/>
        <w:jc w:val="both"/>
        <w:rPr>
          <w:sz w:val="44"/>
          <w:szCs w:val="44"/>
        </w:rPr>
      </w:pPr>
      <w:r>
        <w:rPr>
          <w:sz w:val="44"/>
          <w:szCs w:val="44"/>
        </w:rPr>
        <w:t xml:space="preserve">Supports predictive maintenance instead of traditional reactive maintenance. </w:t>
      </w:r>
    </w:p>
    <w:p w14:paraId="5EB0B4CF">
      <w:pPr>
        <w:pStyle w:val="2"/>
        <w:ind w:firstLine="2871" w:firstLineChars="550"/>
        <w:rPr>
          <w:rFonts w:hint="default"/>
          <w:sz w:val="52"/>
          <w:szCs w:val="52"/>
          <w:lang w:val="en-IN"/>
        </w:rPr>
      </w:pPr>
      <w:r>
        <w:rPr>
          <w:rFonts w:ascii="Times New Roman" w:hAnsi="Times New Roman"/>
          <w:sz w:val="52"/>
          <w:szCs w:val="52"/>
        </w:rPr>
        <w:t xml:space="preserve">Project </w:t>
      </w:r>
      <w:r>
        <w:rPr>
          <w:rFonts w:hint="default" w:ascii="Times New Roman" w:hAnsi="Times New Roman"/>
          <w:sz w:val="52"/>
          <w:szCs w:val="52"/>
          <w:lang w:val="en-IN"/>
        </w:rPr>
        <w:t>Status</w:t>
      </w:r>
    </w:p>
    <w:p w14:paraId="5C222DF9">
      <w:pPr>
        <w:spacing w:line="360" w:lineRule="auto"/>
        <w:jc w:val="left"/>
        <w:rPr>
          <w:rFonts w:hint="default" w:ascii="Times New Roman" w:hAnsi="Times New Roman" w:cs="Times New Roman"/>
          <w:b/>
          <w:bCs/>
          <w:sz w:val="40"/>
          <w:szCs w:val="40"/>
          <w:lang w:val="en-IN"/>
        </w:rPr>
      </w:pPr>
      <w:r>
        <w:rPr>
          <w:rFonts w:hint="default" w:ascii="Times New Roman" w:hAnsi="Times New Roman" w:cs="Times New Roman"/>
          <w:b/>
          <w:bCs/>
          <w:sz w:val="40"/>
          <w:szCs w:val="40"/>
          <w:lang w:val="en-IN"/>
        </w:rPr>
        <w:t>Phase 1 – Foundation (Completed)</w:t>
      </w:r>
    </w:p>
    <w:p w14:paraId="3C0CA678">
      <w:pPr>
        <w:spacing w:line="360" w:lineRule="auto"/>
        <w:jc w:val="left"/>
        <w:rPr>
          <w:rFonts w:hint="default" w:ascii="Times New Roman" w:hAnsi="Times New Roman" w:cs="Times New Roman"/>
          <w:sz w:val="40"/>
          <w:szCs w:val="40"/>
          <w:lang w:val="en-IN"/>
        </w:rPr>
      </w:pPr>
      <w:r>
        <w:rPr>
          <w:rFonts w:hint="default" w:ascii="Times New Roman" w:hAnsi="Times New Roman" w:cs="Times New Roman"/>
          <w:sz w:val="40"/>
          <w:szCs w:val="40"/>
          <w:lang w:val="en-IN"/>
        </w:rPr>
        <w:t>• Project requirements analysis completed.</w:t>
      </w:r>
    </w:p>
    <w:p w14:paraId="14A5025C">
      <w:pPr>
        <w:spacing w:line="360" w:lineRule="auto"/>
        <w:jc w:val="left"/>
        <w:rPr>
          <w:rFonts w:hint="default" w:ascii="Times New Roman" w:hAnsi="Times New Roman" w:cs="Times New Roman"/>
          <w:sz w:val="40"/>
          <w:szCs w:val="40"/>
          <w:lang w:val="en-IN"/>
        </w:rPr>
      </w:pPr>
      <w:r>
        <w:rPr>
          <w:rFonts w:hint="default" w:ascii="Times New Roman" w:hAnsi="Times New Roman" w:cs="Times New Roman"/>
          <w:sz w:val="40"/>
          <w:szCs w:val="40"/>
          <w:lang w:val="en-IN"/>
        </w:rPr>
        <w:t>• Project folder structure designed and organized.</w:t>
      </w:r>
    </w:p>
    <w:p w14:paraId="6E191DED">
      <w:pPr>
        <w:spacing w:line="360" w:lineRule="auto"/>
        <w:jc w:val="left"/>
        <w:rPr>
          <w:rFonts w:hint="default" w:ascii="Times New Roman" w:hAnsi="Times New Roman" w:cs="Times New Roman"/>
          <w:sz w:val="40"/>
          <w:szCs w:val="40"/>
          <w:lang w:val="en-IN"/>
        </w:rPr>
      </w:pPr>
      <w:r>
        <w:rPr>
          <w:rFonts w:hint="default" w:ascii="Times New Roman" w:hAnsi="Times New Roman" w:cs="Times New Roman"/>
          <w:sz w:val="40"/>
          <w:szCs w:val="40"/>
          <w:lang w:val="en-IN"/>
        </w:rPr>
        <w:t>• FastAPI backend initialized.</w:t>
      </w:r>
    </w:p>
    <w:p w14:paraId="38BB83B3">
      <w:pPr>
        <w:spacing w:line="360" w:lineRule="auto"/>
        <w:jc w:val="left"/>
        <w:rPr>
          <w:rFonts w:hint="default" w:ascii="Times New Roman" w:hAnsi="Times New Roman" w:cs="Times New Roman"/>
          <w:sz w:val="40"/>
          <w:szCs w:val="40"/>
          <w:lang w:val="en-IN"/>
        </w:rPr>
      </w:pPr>
      <w:r>
        <w:rPr>
          <w:rFonts w:hint="default" w:ascii="Times New Roman" w:hAnsi="Times New Roman" w:cs="Times New Roman"/>
          <w:sz w:val="40"/>
          <w:szCs w:val="40"/>
          <w:lang w:val="en-IN"/>
        </w:rPr>
        <w:t>• Frontend environment configured.</w:t>
      </w:r>
    </w:p>
    <w:p w14:paraId="5B3F88EF">
      <w:pPr>
        <w:spacing w:line="360" w:lineRule="auto"/>
        <w:jc w:val="left"/>
        <w:rPr>
          <w:rFonts w:hint="default" w:ascii="Times New Roman" w:hAnsi="Times New Roman" w:cs="Times New Roman"/>
          <w:sz w:val="40"/>
          <w:szCs w:val="40"/>
          <w:lang w:val="en-IN"/>
        </w:rPr>
      </w:pPr>
      <w:r>
        <w:rPr>
          <w:rFonts w:hint="default" w:ascii="Times New Roman" w:hAnsi="Times New Roman" w:cs="Times New Roman"/>
          <w:sz w:val="40"/>
          <w:szCs w:val="40"/>
          <w:lang w:val="en-IN"/>
        </w:rPr>
        <w:t>• Database selected and configured.</w:t>
      </w:r>
    </w:p>
    <w:p w14:paraId="20A2733F">
      <w:pPr>
        <w:spacing w:line="360" w:lineRule="auto"/>
        <w:jc w:val="left"/>
        <w:rPr>
          <w:rFonts w:hint="default" w:ascii="Times New Roman" w:hAnsi="Times New Roman" w:cs="Times New Roman"/>
          <w:sz w:val="40"/>
          <w:szCs w:val="40"/>
          <w:lang w:val="en-IN"/>
        </w:rPr>
      </w:pPr>
      <w:r>
        <w:rPr>
          <w:rFonts w:hint="default" w:ascii="Times New Roman" w:hAnsi="Times New Roman" w:cs="Times New Roman"/>
          <w:sz w:val="40"/>
          <w:szCs w:val="40"/>
          <w:lang w:val="en-IN"/>
        </w:rPr>
        <w:t>• Database schema designed.</w:t>
      </w:r>
    </w:p>
    <w:p w14:paraId="301634F8">
      <w:pPr>
        <w:spacing w:line="360" w:lineRule="auto"/>
        <w:jc w:val="left"/>
        <w:rPr>
          <w:rFonts w:hint="default" w:ascii="Times New Roman" w:hAnsi="Times New Roman" w:cs="Times New Roman"/>
          <w:sz w:val="40"/>
          <w:szCs w:val="40"/>
          <w:lang w:val="en-IN"/>
        </w:rPr>
      </w:pPr>
      <w:r>
        <w:rPr>
          <w:rFonts w:hint="default" w:ascii="Times New Roman" w:hAnsi="Times New Roman" w:cs="Times New Roman"/>
          <w:sz w:val="40"/>
          <w:szCs w:val="40"/>
          <w:lang w:val="en-IN"/>
        </w:rPr>
        <w:t>• SQLAlchemy ORM models implemented for Machine, Sensor, Telemetry, Prediction, Incident, Maintenance, Inventory, and Notification.</w:t>
      </w:r>
    </w:p>
    <w:p w14:paraId="589F4A36">
      <w:pPr>
        <w:spacing w:line="360" w:lineRule="auto"/>
        <w:jc w:val="left"/>
        <w:rPr>
          <w:rFonts w:hint="default" w:ascii="Times New Roman" w:hAnsi="Times New Roman" w:cs="Times New Roman"/>
          <w:sz w:val="40"/>
          <w:szCs w:val="40"/>
          <w:lang w:val="en-IN"/>
        </w:rPr>
      </w:pPr>
      <w:r>
        <w:rPr>
          <w:rFonts w:hint="default" w:ascii="Times New Roman" w:hAnsi="Times New Roman" w:cs="Times New Roman"/>
          <w:sz w:val="40"/>
          <w:szCs w:val="40"/>
          <w:lang w:val="en-IN"/>
        </w:rPr>
        <w:t>• Relationships between database entities established.</w:t>
      </w:r>
    </w:p>
    <w:p w14:paraId="009BD9A0">
      <w:pPr>
        <w:spacing w:line="360" w:lineRule="auto"/>
        <w:jc w:val="left"/>
        <w:rPr>
          <w:rFonts w:hint="default" w:ascii="Times New Roman" w:hAnsi="Times New Roman" w:cs="Times New Roman"/>
          <w:sz w:val="40"/>
          <w:szCs w:val="40"/>
          <w:lang w:val="en-IN"/>
        </w:rPr>
      </w:pPr>
      <w:r>
        <w:rPr>
          <w:rFonts w:hint="default" w:ascii="Times New Roman" w:hAnsi="Times New Roman" w:cs="Times New Roman"/>
          <w:sz w:val="40"/>
          <w:szCs w:val="40"/>
          <w:lang w:val="en-IN"/>
        </w:rPr>
        <w:t>• Sample sensor dataset prepared for development and testing.</w:t>
      </w:r>
    </w:p>
    <w:p w14:paraId="5E5BC1D0">
      <w:pPr>
        <w:spacing w:line="360" w:lineRule="auto"/>
        <w:jc w:val="left"/>
        <w:rPr>
          <w:rFonts w:hint="default" w:ascii="Times New Roman" w:hAnsi="Times New Roman" w:cs="Times New Roman"/>
          <w:sz w:val="40"/>
          <w:szCs w:val="40"/>
          <w:lang w:val="en-IN"/>
        </w:rPr>
      </w:pPr>
    </w:p>
    <w:p w14:paraId="347E9ACA">
      <w:pPr>
        <w:spacing w:line="360" w:lineRule="auto"/>
        <w:jc w:val="left"/>
        <w:rPr>
          <w:rFonts w:hint="default" w:ascii="Times New Roman" w:hAnsi="Times New Roman" w:cs="Times New Roman"/>
          <w:sz w:val="40"/>
          <w:szCs w:val="40"/>
          <w:lang w:val="en-IN"/>
        </w:rPr>
      </w:pPr>
      <w:r>
        <w:rPr>
          <w:rFonts w:hint="default" w:ascii="Times New Roman" w:hAnsi="Times New Roman" w:cs="Times New Roman"/>
          <w:b/>
          <w:bCs/>
          <w:sz w:val="40"/>
          <w:szCs w:val="40"/>
          <w:lang w:val="en-IN"/>
        </w:rPr>
        <w:t>Phase 2 – Monitoring (In Progress)</w:t>
      </w:r>
    </w:p>
    <w:p w14:paraId="7AB93012">
      <w:pPr>
        <w:spacing w:line="360" w:lineRule="auto"/>
        <w:jc w:val="left"/>
        <w:rPr>
          <w:rFonts w:hint="default" w:ascii="Times New Roman" w:hAnsi="Times New Roman" w:cs="Times New Roman"/>
          <w:sz w:val="40"/>
          <w:szCs w:val="40"/>
          <w:lang w:val="en-IN"/>
        </w:rPr>
      </w:pPr>
      <w:r>
        <w:rPr>
          <w:rFonts w:hint="default" w:ascii="Times New Roman" w:hAnsi="Times New Roman" w:cs="Times New Roman"/>
          <w:sz w:val="40"/>
          <w:szCs w:val="40"/>
          <w:lang w:val="en-IN"/>
        </w:rPr>
        <w:t>• Sensor data management module under development.</w:t>
      </w:r>
    </w:p>
    <w:p w14:paraId="0DD926AA">
      <w:pPr>
        <w:spacing w:line="360" w:lineRule="auto"/>
        <w:jc w:val="left"/>
        <w:rPr>
          <w:rFonts w:hint="default" w:ascii="Times New Roman" w:hAnsi="Times New Roman" w:cs="Times New Roman"/>
          <w:sz w:val="40"/>
          <w:szCs w:val="40"/>
          <w:lang w:val="en-IN"/>
        </w:rPr>
      </w:pPr>
      <w:r>
        <w:rPr>
          <w:rFonts w:hint="default" w:ascii="Times New Roman" w:hAnsi="Times New Roman" w:cs="Times New Roman"/>
          <w:sz w:val="40"/>
          <w:szCs w:val="40"/>
          <w:lang w:val="en-IN"/>
        </w:rPr>
        <w:t>• Sensor Upload API implementation.</w:t>
      </w:r>
    </w:p>
    <w:p w14:paraId="1BBC3F0E">
      <w:pPr>
        <w:spacing w:line="360" w:lineRule="auto"/>
        <w:jc w:val="left"/>
        <w:rPr>
          <w:rFonts w:hint="default" w:ascii="Times New Roman" w:hAnsi="Times New Roman" w:cs="Times New Roman"/>
          <w:sz w:val="40"/>
          <w:szCs w:val="40"/>
          <w:lang w:val="en-IN"/>
        </w:rPr>
      </w:pPr>
      <w:r>
        <w:rPr>
          <w:rFonts w:hint="default" w:ascii="Times New Roman" w:hAnsi="Times New Roman" w:cs="Times New Roman"/>
          <w:sz w:val="40"/>
          <w:szCs w:val="40"/>
          <w:lang w:val="en-IN"/>
        </w:rPr>
        <w:t>• Telemetry data processing.</w:t>
      </w:r>
    </w:p>
    <w:p w14:paraId="2E552CB3">
      <w:pPr>
        <w:spacing w:line="360" w:lineRule="auto"/>
        <w:jc w:val="left"/>
        <w:rPr>
          <w:rFonts w:hint="default" w:ascii="Times New Roman" w:hAnsi="Times New Roman" w:cs="Times New Roman"/>
          <w:sz w:val="40"/>
          <w:szCs w:val="40"/>
          <w:lang w:val="en-IN"/>
        </w:rPr>
      </w:pPr>
      <w:r>
        <w:rPr>
          <w:rFonts w:hint="default" w:ascii="Times New Roman" w:hAnsi="Times New Roman" w:cs="Times New Roman"/>
          <w:sz w:val="40"/>
          <w:szCs w:val="40"/>
          <w:lang w:val="en-IN"/>
        </w:rPr>
        <w:t>• Monitoring Agent development.</w:t>
      </w:r>
    </w:p>
    <w:p w14:paraId="086B0502">
      <w:pPr>
        <w:spacing w:line="360" w:lineRule="auto"/>
        <w:jc w:val="left"/>
        <w:rPr>
          <w:rFonts w:hint="default" w:ascii="Times New Roman" w:hAnsi="Times New Roman" w:cs="Times New Roman"/>
          <w:sz w:val="40"/>
          <w:szCs w:val="40"/>
          <w:lang w:val="en-IN"/>
        </w:rPr>
      </w:pPr>
      <w:r>
        <w:rPr>
          <w:rFonts w:hint="default" w:ascii="Times New Roman" w:hAnsi="Times New Roman" w:cs="Times New Roman"/>
          <w:sz w:val="40"/>
          <w:szCs w:val="40"/>
          <w:lang w:val="en-IN"/>
        </w:rPr>
        <w:t>• Backend API integration.</w:t>
      </w:r>
    </w:p>
    <w:p w14:paraId="16A3A497">
      <w:pPr>
        <w:spacing w:line="360" w:lineRule="auto"/>
        <w:jc w:val="left"/>
        <w:rPr>
          <w:rFonts w:hint="default" w:ascii="Times New Roman" w:hAnsi="Times New Roman" w:cs="Times New Roman"/>
          <w:sz w:val="40"/>
          <w:szCs w:val="40"/>
          <w:lang w:val="en-IN"/>
        </w:rPr>
      </w:pPr>
      <w:r>
        <w:rPr>
          <w:rFonts w:hint="default" w:ascii="Times New Roman" w:hAnsi="Times New Roman" w:cs="Times New Roman"/>
          <w:sz w:val="40"/>
          <w:szCs w:val="40"/>
          <w:lang w:val="en-IN"/>
        </w:rPr>
        <w:t>• Health Score Calculation module.</w:t>
      </w:r>
    </w:p>
    <w:p w14:paraId="39972E2B">
      <w:pPr>
        <w:spacing w:line="360" w:lineRule="auto"/>
        <w:jc w:val="left"/>
        <w:rPr>
          <w:rFonts w:hint="default" w:ascii="Times New Roman" w:hAnsi="Times New Roman" w:cs="Times New Roman"/>
          <w:sz w:val="40"/>
          <w:szCs w:val="40"/>
          <w:lang w:val="en-IN"/>
        </w:rPr>
      </w:pPr>
      <w:r>
        <w:rPr>
          <w:rFonts w:hint="default" w:ascii="Times New Roman" w:hAnsi="Times New Roman" w:cs="Times New Roman"/>
          <w:sz w:val="40"/>
          <w:szCs w:val="40"/>
          <w:lang w:val="en-IN"/>
        </w:rPr>
        <w:t>• Live dashboard integration.</w:t>
      </w:r>
    </w:p>
    <w:p w14:paraId="0A6C80F1">
      <w:pPr>
        <w:spacing w:line="360" w:lineRule="auto"/>
        <w:jc w:val="left"/>
        <w:rPr>
          <w:rFonts w:hint="default" w:ascii="Times New Roman" w:hAnsi="Times New Roman" w:cs="Times New Roman"/>
          <w:b/>
          <w:bCs/>
          <w:sz w:val="40"/>
          <w:szCs w:val="40"/>
          <w:lang w:val="en-IN"/>
        </w:rPr>
      </w:pPr>
      <w:r>
        <w:rPr>
          <w:rFonts w:hint="default" w:ascii="Times New Roman" w:hAnsi="Times New Roman" w:cs="Times New Roman"/>
          <w:b/>
          <w:bCs/>
          <w:sz w:val="40"/>
          <w:szCs w:val="40"/>
          <w:lang w:val="en-IN"/>
        </w:rPr>
        <w:t>Phase 3 – Artificial Intelligence (In Progress)</w:t>
      </w:r>
    </w:p>
    <w:p w14:paraId="2CFD07CE">
      <w:pPr>
        <w:spacing w:line="360" w:lineRule="auto"/>
        <w:jc w:val="left"/>
        <w:rPr>
          <w:rFonts w:hint="default" w:ascii="Times New Roman" w:hAnsi="Times New Roman" w:cs="Times New Roman"/>
          <w:sz w:val="40"/>
          <w:szCs w:val="40"/>
          <w:lang w:val="en-IN"/>
        </w:rPr>
      </w:pPr>
      <w:r>
        <w:rPr>
          <w:rFonts w:hint="default" w:ascii="Times New Roman" w:hAnsi="Times New Roman" w:cs="Times New Roman"/>
          <w:sz w:val="40"/>
          <w:szCs w:val="40"/>
          <w:lang w:val="en-IN"/>
        </w:rPr>
        <w:t>• Anomaly Detection model development.</w:t>
      </w:r>
    </w:p>
    <w:p w14:paraId="1EAFE9AC">
      <w:pPr>
        <w:spacing w:line="360" w:lineRule="auto"/>
        <w:jc w:val="left"/>
        <w:rPr>
          <w:rFonts w:hint="default" w:ascii="Times New Roman" w:hAnsi="Times New Roman" w:cs="Times New Roman"/>
          <w:sz w:val="40"/>
          <w:szCs w:val="40"/>
          <w:lang w:val="en-IN"/>
        </w:rPr>
      </w:pPr>
      <w:r>
        <w:rPr>
          <w:rFonts w:hint="default" w:ascii="Times New Roman" w:hAnsi="Times New Roman" w:cs="Times New Roman"/>
          <w:sz w:val="40"/>
          <w:szCs w:val="40"/>
          <w:lang w:val="en-IN"/>
        </w:rPr>
        <w:t>• Failure Prediction model implementation.</w:t>
      </w:r>
    </w:p>
    <w:p w14:paraId="1AA3CEED">
      <w:pPr>
        <w:spacing w:line="360" w:lineRule="auto"/>
        <w:jc w:val="left"/>
        <w:rPr>
          <w:rFonts w:hint="default" w:ascii="Times New Roman" w:hAnsi="Times New Roman" w:cs="Times New Roman"/>
          <w:sz w:val="40"/>
          <w:szCs w:val="40"/>
          <w:lang w:val="en-IN"/>
        </w:rPr>
      </w:pPr>
      <w:r>
        <w:rPr>
          <w:rFonts w:hint="default" w:ascii="Times New Roman" w:hAnsi="Times New Roman" w:cs="Times New Roman"/>
          <w:sz w:val="40"/>
          <w:szCs w:val="40"/>
          <w:lang w:val="en-IN"/>
        </w:rPr>
        <w:t>• Integration of machine learning models with the monitoring pipeline.</w:t>
      </w:r>
    </w:p>
    <w:p w14:paraId="568AC806">
      <w:pPr>
        <w:spacing w:line="360" w:lineRule="auto"/>
        <w:jc w:val="left"/>
        <w:rPr>
          <w:rFonts w:hint="default" w:ascii="Times New Roman" w:hAnsi="Times New Roman" w:cs="Times New Roman"/>
          <w:sz w:val="40"/>
          <w:szCs w:val="40"/>
          <w:lang w:val="en-IN"/>
        </w:rPr>
      </w:pPr>
    </w:p>
    <w:p w14:paraId="5EA12E4B">
      <w:pPr>
        <w:spacing w:line="360" w:lineRule="auto"/>
        <w:jc w:val="left"/>
        <w:rPr>
          <w:rFonts w:hint="default" w:ascii="Times New Roman" w:hAnsi="Times New Roman" w:cs="Times New Roman"/>
          <w:b/>
          <w:bCs/>
          <w:sz w:val="40"/>
          <w:szCs w:val="40"/>
          <w:lang w:val="en-IN"/>
        </w:rPr>
      </w:pPr>
    </w:p>
    <w:p w14:paraId="09705CCF">
      <w:pPr>
        <w:spacing w:line="360" w:lineRule="auto"/>
        <w:jc w:val="left"/>
        <w:rPr>
          <w:rFonts w:hint="default" w:ascii="Times New Roman" w:hAnsi="Times New Roman" w:cs="Times New Roman"/>
          <w:b/>
          <w:bCs/>
          <w:sz w:val="40"/>
          <w:szCs w:val="40"/>
          <w:lang w:val="en-IN"/>
        </w:rPr>
      </w:pPr>
      <w:r>
        <w:rPr>
          <w:rFonts w:hint="default" w:ascii="Times New Roman" w:hAnsi="Times New Roman" w:cs="Times New Roman"/>
          <w:b/>
          <w:bCs/>
          <w:sz w:val="40"/>
          <w:szCs w:val="40"/>
          <w:lang w:val="en-IN"/>
        </w:rPr>
        <w:t>Phase 4 – Business Logic (Pending)</w:t>
      </w:r>
    </w:p>
    <w:p w14:paraId="3FFDD56F">
      <w:pPr>
        <w:spacing w:line="360" w:lineRule="auto"/>
        <w:jc w:val="left"/>
        <w:rPr>
          <w:rFonts w:hint="default" w:ascii="Times New Roman" w:hAnsi="Times New Roman" w:cs="Times New Roman"/>
          <w:sz w:val="40"/>
          <w:szCs w:val="40"/>
          <w:lang w:val="en-IN"/>
        </w:rPr>
      </w:pPr>
      <w:r>
        <w:rPr>
          <w:rFonts w:hint="default" w:ascii="Times New Roman" w:hAnsi="Times New Roman" w:cs="Times New Roman"/>
          <w:sz w:val="40"/>
          <w:szCs w:val="40"/>
          <w:lang w:val="en-IN"/>
        </w:rPr>
        <w:t>• Maintenance Agent.</w:t>
      </w:r>
    </w:p>
    <w:p w14:paraId="090E21C7">
      <w:pPr>
        <w:spacing w:line="360" w:lineRule="auto"/>
        <w:jc w:val="left"/>
        <w:rPr>
          <w:rFonts w:hint="default" w:ascii="Times New Roman" w:hAnsi="Times New Roman" w:cs="Times New Roman"/>
          <w:sz w:val="40"/>
          <w:szCs w:val="40"/>
          <w:lang w:val="en-IN"/>
        </w:rPr>
      </w:pPr>
      <w:r>
        <w:rPr>
          <w:rFonts w:hint="default" w:ascii="Times New Roman" w:hAnsi="Times New Roman" w:cs="Times New Roman"/>
          <w:sz w:val="40"/>
          <w:szCs w:val="40"/>
          <w:lang w:val="en-IN"/>
        </w:rPr>
        <w:t>• Spare Parts Agent.</w:t>
      </w:r>
    </w:p>
    <w:p w14:paraId="5385F0FD">
      <w:pPr>
        <w:spacing w:line="360" w:lineRule="auto"/>
        <w:jc w:val="left"/>
        <w:rPr>
          <w:rFonts w:hint="default" w:ascii="Times New Roman" w:hAnsi="Times New Roman" w:cs="Times New Roman"/>
          <w:sz w:val="40"/>
          <w:szCs w:val="40"/>
          <w:lang w:val="en-IN"/>
        </w:rPr>
      </w:pPr>
      <w:r>
        <w:rPr>
          <w:rFonts w:hint="default" w:ascii="Times New Roman" w:hAnsi="Times New Roman" w:cs="Times New Roman"/>
          <w:sz w:val="40"/>
          <w:szCs w:val="40"/>
          <w:lang w:val="en-IN"/>
        </w:rPr>
        <w:t>• Escalation Agent.</w:t>
      </w:r>
    </w:p>
    <w:p w14:paraId="2B7030F0">
      <w:pPr>
        <w:spacing w:line="360" w:lineRule="auto"/>
        <w:jc w:val="left"/>
        <w:rPr>
          <w:rFonts w:hint="default" w:ascii="Times New Roman" w:hAnsi="Times New Roman" w:cs="Times New Roman"/>
          <w:b/>
          <w:bCs/>
          <w:sz w:val="40"/>
          <w:szCs w:val="40"/>
          <w:lang w:val="en-IN"/>
        </w:rPr>
      </w:pPr>
      <w:r>
        <w:rPr>
          <w:rFonts w:hint="default" w:ascii="Times New Roman" w:hAnsi="Times New Roman" w:cs="Times New Roman"/>
          <w:b/>
          <w:bCs/>
          <w:sz w:val="40"/>
          <w:szCs w:val="40"/>
          <w:lang w:val="en-IN"/>
        </w:rPr>
        <w:t>Phase 5 – Intelligence (Pending)</w:t>
      </w:r>
    </w:p>
    <w:p w14:paraId="113E579C">
      <w:pPr>
        <w:spacing w:line="360" w:lineRule="auto"/>
        <w:jc w:val="left"/>
        <w:rPr>
          <w:rFonts w:hint="default" w:ascii="Times New Roman" w:hAnsi="Times New Roman" w:cs="Times New Roman"/>
          <w:sz w:val="40"/>
          <w:szCs w:val="40"/>
          <w:lang w:val="en-IN"/>
        </w:rPr>
      </w:pPr>
      <w:r>
        <w:rPr>
          <w:rFonts w:hint="default" w:ascii="Times New Roman" w:hAnsi="Times New Roman" w:cs="Times New Roman"/>
          <w:sz w:val="40"/>
          <w:szCs w:val="40"/>
          <w:lang w:val="en-IN"/>
        </w:rPr>
        <w:t>• Downtime Intelligence Engine.</w:t>
      </w:r>
    </w:p>
    <w:p w14:paraId="03CC7D1F">
      <w:pPr>
        <w:spacing w:line="360" w:lineRule="auto"/>
        <w:jc w:val="left"/>
        <w:rPr>
          <w:rFonts w:hint="default" w:ascii="Times New Roman" w:hAnsi="Times New Roman" w:cs="Times New Roman"/>
          <w:sz w:val="40"/>
          <w:szCs w:val="40"/>
          <w:lang w:val="en-IN"/>
        </w:rPr>
      </w:pPr>
      <w:r>
        <w:rPr>
          <w:rFonts w:hint="default" w:ascii="Times New Roman" w:hAnsi="Times New Roman" w:cs="Times New Roman"/>
          <w:sz w:val="40"/>
          <w:szCs w:val="40"/>
          <w:lang w:val="en-IN"/>
        </w:rPr>
        <w:t>• Executive Dashboards.</w:t>
      </w:r>
    </w:p>
    <w:p w14:paraId="063A2CB5">
      <w:pPr>
        <w:spacing w:line="360" w:lineRule="auto"/>
        <w:jc w:val="left"/>
        <w:rPr>
          <w:rFonts w:hint="default" w:ascii="Times New Roman" w:hAnsi="Times New Roman" w:cs="Times New Roman"/>
          <w:sz w:val="40"/>
          <w:szCs w:val="40"/>
          <w:lang w:val="en-IN"/>
        </w:rPr>
      </w:pPr>
      <w:r>
        <w:rPr>
          <w:rFonts w:hint="default" w:ascii="Times New Roman" w:hAnsi="Times New Roman" w:cs="Times New Roman"/>
          <w:sz w:val="40"/>
          <w:szCs w:val="40"/>
          <w:lang w:val="en-IN"/>
        </w:rPr>
        <w:t>• Report Generation and Analytics.</w:t>
      </w:r>
    </w:p>
    <w:p w14:paraId="003BFF34">
      <w:pPr>
        <w:spacing w:line="360" w:lineRule="auto"/>
        <w:jc w:val="left"/>
        <w:rPr>
          <w:rFonts w:hint="default" w:ascii="Times New Roman" w:hAnsi="Times New Roman" w:cs="Times New Roman"/>
          <w:b/>
          <w:bCs/>
          <w:sz w:val="40"/>
          <w:szCs w:val="40"/>
          <w:lang w:val="en-IN"/>
        </w:rPr>
      </w:pPr>
      <w:r>
        <w:rPr>
          <w:rFonts w:hint="default" w:ascii="Times New Roman" w:hAnsi="Times New Roman" w:cs="Times New Roman"/>
          <w:b/>
          <w:bCs/>
          <w:sz w:val="40"/>
          <w:szCs w:val="40"/>
          <w:lang w:val="en-IN"/>
        </w:rPr>
        <w:t>Phase 6 – Deployment (Pending)</w:t>
      </w:r>
    </w:p>
    <w:p w14:paraId="310E093D">
      <w:pPr>
        <w:spacing w:line="360" w:lineRule="auto"/>
        <w:jc w:val="left"/>
        <w:rPr>
          <w:rFonts w:hint="default" w:ascii="Times New Roman" w:hAnsi="Times New Roman" w:cs="Times New Roman"/>
          <w:sz w:val="40"/>
          <w:szCs w:val="40"/>
          <w:lang w:val="en-IN"/>
        </w:rPr>
      </w:pPr>
      <w:r>
        <w:rPr>
          <w:rFonts w:hint="default" w:ascii="Times New Roman" w:hAnsi="Times New Roman" w:cs="Times New Roman"/>
          <w:sz w:val="40"/>
          <w:szCs w:val="40"/>
          <w:lang w:val="en-IN"/>
        </w:rPr>
        <w:t>• System Integration.</w:t>
      </w:r>
    </w:p>
    <w:p w14:paraId="618DBA09">
      <w:pPr>
        <w:spacing w:line="360" w:lineRule="auto"/>
        <w:jc w:val="left"/>
        <w:rPr>
          <w:rFonts w:hint="default" w:ascii="Times New Roman" w:hAnsi="Times New Roman" w:cs="Times New Roman"/>
          <w:sz w:val="40"/>
          <w:szCs w:val="40"/>
          <w:lang w:val="en-IN"/>
        </w:rPr>
      </w:pPr>
      <w:r>
        <w:rPr>
          <w:rFonts w:hint="default" w:ascii="Times New Roman" w:hAnsi="Times New Roman" w:cs="Times New Roman"/>
          <w:sz w:val="40"/>
          <w:szCs w:val="40"/>
          <w:lang w:val="en-IN"/>
        </w:rPr>
        <w:t>• Testing and Validation.</w:t>
      </w:r>
    </w:p>
    <w:p w14:paraId="5B1B61E0">
      <w:pPr>
        <w:spacing w:line="360" w:lineRule="auto"/>
        <w:jc w:val="left"/>
        <w:rPr>
          <w:rFonts w:hint="default" w:ascii="Times New Roman" w:hAnsi="Times New Roman" w:cs="Times New Roman"/>
          <w:sz w:val="40"/>
          <w:szCs w:val="40"/>
          <w:lang w:val="en-IN"/>
        </w:rPr>
      </w:pPr>
      <w:r>
        <w:rPr>
          <w:rFonts w:hint="default" w:ascii="Times New Roman" w:hAnsi="Times New Roman" w:cs="Times New Roman"/>
          <w:sz w:val="40"/>
          <w:szCs w:val="40"/>
          <w:lang w:val="en-IN"/>
        </w:rPr>
        <w:t>• Performance Optimization.</w:t>
      </w:r>
    </w:p>
    <w:p w14:paraId="06F0F590">
      <w:pPr>
        <w:spacing w:line="360" w:lineRule="auto"/>
        <w:jc w:val="left"/>
        <w:rPr>
          <w:rFonts w:hint="default" w:ascii="Times New Roman" w:hAnsi="Times New Roman" w:cs="Times New Roman"/>
          <w:sz w:val="40"/>
          <w:szCs w:val="40"/>
          <w:lang w:val="en-IN"/>
        </w:rPr>
      </w:pPr>
      <w:r>
        <w:rPr>
          <w:rFonts w:hint="default" w:ascii="Times New Roman" w:hAnsi="Times New Roman" w:cs="Times New Roman"/>
          <w:sz w:val="40"/>
          <w:szCs w:val="40"/>
          <w:lang w:val="en-IN"/>
        </w:rPr>
        <w:t>• Deployment.</w:t>
      </w:r>
    </w:p>
    <w:p w14:paraId="74FD6B88">
      <w:pPr>
        <w:spacing w:line="360" w:lineRule="auto"/>
        <w:jc w:val="left"/>
        <w:rPr>
          <w:rFonts w:hint="default" w:ascii="Times New Roman" w:hAnsi="Times New Roman" w:cs="Times New Roman"/>
          <w:sz w:val="40"/>
          <w:szCs w:val="40"/>
          <w:lang w:val="en-IN"/>
        </w:rPr>
      </w:pPr>
      <w:r>
        <w:rPr>
          <w:rFonts w:hint="default" w:ascii="Times New Roman" w:hAnsi="Times New Roman" w:cs="Times New Roman"/>
          <w:sz w:val="40"/>
          <w:szCs w:val="40"/>
          <w:lang w:val="en-IN"/>
        </w:rPr>
        <w:t>• Final Documentation.</w:t>
      </w:r>
    </w:p>
    <w:p w14:paraId="5AF5BBE0">
      <w:pPr>
        <w:spacing w:line="360" w:lineRule="auto"/>
        <w:jc w:val="left"/>
        <w:rPr>
          <w:rFonts w:hint="default" w:ascii="Times New Roman" w:hAnsi="Times New Roman" w:cs="Times New Roman"/>
          <w:sz w:val="40"/>
          <w:szCs w:val="40"/>
        </w:rPr>
      </w:pPr>
      <w:r>
        <w:rPr>
          <w:rFonts w:hint="default" w:ascii="Times New Roman" w:hAnsi="Times New Roman" w:cs="Times New Roman"/>
          <w:sz w:val="40"/>
          <w:szCs w:val="40"/>
        </w:rPr>
        <w:br w:type="page"/>
      </w:r>
    </w:p>
    <w:p w14:paraId="5279BFD6">
      <w:pPr>
        <w:pStyle w:val="2"/>
      </w:pPr>
      <w:r>
        <w:rPr>
          <w:rFonts w:ascii="Times New Roman" w:hAnsi="Times New Roman"/>
          <w:sz w:val="32"/>
        </w:rPr>
        <w:t>Screenshots</w:t>
      </w:r>
    </w:p>
    <w:p w14:paraId="4803F0E2">
      <w:r>
        <w:t>[Add content here]</w:t>
      </w:r>
    </w:p>
    <w:p w14:paraId="4514111B">
      <w:r>
        <w:br w:type="page"/>
      </w:r>
    </w:p>
    <w:p w14:paraId="596BB3D1">
      <w:pPr>
        <w:pStyle w:val="2"/>
        <w:ind w:firstLine="3092" w:firstLineChars="700"/>
        <w:rPr>
          <w:rFonts w:hint="default" w:ascii="Times New Roman" w:hAnsi="Times New Roman" w:cs="Times New Roman"/>
          <w:sz w:val="44"/>
          <w:szCs w:val="44"/>
        </w:rPr>
      </w:pPr>
      <w:r>
        <w:rPr>
          <w:rFonts w:hint="default" w:ascii="Times New Roman" w:hAnsi="Times New Roman" w:cs="Times New Roman"/>
          <w:sz w:val="44"/>
          <w:szCs w:val="44"/>
        </w:rPr>
        <w:t>Conclusion</w:t>
      </w:r>
    </w:p>
    <w:p w14:paraId="6C31A5A3">
      <w:pPr>
        <w:spacing w:line="360" w:lineRule="auto"/>
        <w:jc w:val="both"/>
        <w:rPr>
          <w:rFonts w:hint="default" w:ascii="Times New Roman" w:hAnsi="Times New Roman" w:cs="Times New Roman"/>
          <w:sz w:val="44"/>
          <w:szCs w:val="44"/>
        </w:rPr>
      </w:pPr>
    </w:p>
    <w:p w14:paraId="249FFFE3">
      <w:pPr>
        <w:spacing w:line="360" w:lineRule="auto"/>
        <w:jc w:val="left"/>
        <w:rPr>
          <w:rFonts w:hint="default" w:ascii="Times New Roman" w:hAnsi="Times New Roman" w:cs="Times New Roman"/>
          <w:sz w:val="36"/>
          <w:szCs w:val="36"/>
        </w:rPr>
      </w:pPr>
      <w:r>
        <w:rPr>
          <w:rFonts w:hint="default" w:ascii="Times New Roman" w:hAnsi="Times New Roman" w:cs="Times New Roman"/>
          <w:sz w:val="36"/>
          <w:szCs w:val="36"/>
        </w:rPr>
        <w:t>Predictive Maintenance and Process Intelligence is a smart industrial monitoring system designed to predict machine failures before they occur and improve the efficiency of industrial processes. The project uses historical machine data and machine learning techniques to identify patterns that indicate possible equipment failures. Based on these predictions, maintenance can be scheduled in advance, reducing unexpected breakdowns and production downtime.</w:t>
      </w:r>
    </w:p>
    <w:p w14:paraId="6FFA9443">
      <w:pPr>
        <w:spacing w:line="360" w:lineRule="auto"/>
        <w:jc w:val="left"/>
        <w:rPr>
          <w:rFonts w:hint="default" w:ascii="Times New Roman" w:hAnsi="Times New Roman" w:cs="Times New Roman"/>
          <w:sz w:val="36"/>
          <w:szCs w:val="36"/>
        </w:rPr>
      </w:pPr>
      <w:r>
        <w:rPr>
          <w:rFonts w:hint="default" w:ascii="Times New Roman" w:hAnsi="Times New Roman" w:cs="Times New Roman"/>
          <w:sz w:val="36"/>
          <w:szCs w:val="36"/>
        </w:rPr>
        <w:t>In addition to predictive maintenance, the project also includes Process Intelligence, which analyzes operational data to identify inefficiencies, monitor performance, and support better decision-making. A user-friendly dashboard is developed to display machine health, maintenance alerts, and performance insights in an easy-to-understand format.</w:t>
      </w:r>
    </w:p>
    <w:p w14:paraId="73E9ADCB">
      <w:pPr>
        <w:spacing w:line="360" w:lineRule="auto"/>
        <w:jc w:val="left"/>
        <w:rPr>
          <w:rFonts w:hint="default" w:ascii="Times New Roman" w:hAnsi="Times New Roman" w:cs="Times New Roman"/>
          <w:sz w:val="36"/>
          <w:szCs w:val="36"/>
        </w:rPr>
      </w:pPr>
      <w:r>
        <w:rPr>
          <w:rFonts w:hint="default" w:ascii="Times New Roman" w:hAnsi="Times New Roman" w:cs="Times New Roman"/>
          <w:sz w:val="36"/>
          <w:szCs w:val="36"/>
        </w:rPr>
        <w:t>The main objective of this project is to reduce maintenance costs, increase equipment reliability, improve productivity, and help industries make data-driven maintenance decisions.</w:t>
      </w:r>
    </w:p>
    <w:p w14:paraId="09344A77">
      <w:r>
        <w:br w:type="page"/>
      </w:r>
    </w:p>
    <w:p w14:paraId="0A6FBB08">
      <w:pPr>
        <w:pStyle w:val="2"/>
        <w:ind w:firstLine="2650" w:firstLineChars="600"/>
        <w:rPr>
          <w:rFonts w:hint="default" w:ascii="Times New Roman" w:hAnsi="Times New Roman" w:cs="Times New Roman"/>
          <w:sz w:val="44"/>
          <w:szCs w:val="44"/>
        </w:rPr>
      </w:pPr>
      <w:r>
        <w:rPr>
          <w:rFonts w:hint="default" w:ascii="Times New Roman" w:hAnsi="Times New Roman" w:cs="Times New Roman"/>
          <w:sz w:val="44"/>
          <w:szCs w:val="44"/>
        </w:rPr>
        <w:t>Future Scope</w:t>
      </w:r>
    </w:p>
    <w:p w14:paraId="32C0854C">
      <w:pPr>
        <w:pStyle w:val="33"/>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36"/>
          <w:szCs w:val="36"/>
        </w:rPr>
      </w:pPr>
      <w:r>
        <w:rPr>
          <w:rFonts w:hint="default" w:ascii="Times New Roman" w:hAnsi="Times New Roman" w:cs="Times New Roman"/>
          <w:sz w:val="36"/>
          <w:szCs w:val="36"/>
        </w:rPr>
        <w:t xml:space="preserve">This project can be further improved by integrating </w:t>
      </w:r>
      <w:r>
        <w:rPr>
          <w:rStyle w:val="34"/>
          <w:rFonts w:hint="default" w:ascii="Times New Roman" w:hAnsi="Times New Roman" w:cs="Times New Roman"/>
          <w:b w:val="0"/>
          <w:bCs w:val="0"/>
          <w:sz w:val="36"/>
          <w:szCs w:val="36"/>
        </w:rPr>
        <w:t>real-time IoT sensors</w:t>
      </w:r>
      <w:r>
        <w:rPr>
          <w:rFonts w:hint="default" w:ascii="Times New Roman" w:hAnsi="Times New Roman" w:cs="Times New Roman"/>
          <w:sz w:val="36"/>
          <w:szCs w:val="36"/>
        </w:rPr>
        <w:t xml:space="preserve"> to monitor machine health continuously and detect faults more accurately. Future versions can also use </w:t>
      </w:r>
      <w:r>
        <w:rPr>
          <w:rStyle w:val="34"/>
          <w:rFonts w:hint="default" w:ascii="Times New Roman" w:hAnsi="Times New Roman" w:cs="Times New Roman"/>
          <w:sz w:val="36"/>
          <w:szCs w:val="36"/>
        </w:rPr>
        <w:t>a</w:t>
      </w:r>
      <w:r>
        <w:rPr>
          <w:rStyle w:val="34"/>
          <w:rFonts w:hint="default" w:ascii="Times New Roman" w:hAnsi="Times New Roman" w:cs="Times New Roman"/>
          <w:b w:val="0"/>
          <w:bCs w:val="0"/>
          <w:sz w:val="36"/>
          <w:szCs w:val="36"/>
        </w:rPr>
        <w:t>dvanced machine learning and deep learning models</w:t>
      </w:r>
      <w:r>
        <w:rPr>
          <w:rFonts w:hint="default" w:ascii="Times New Roman" w:hAnsi="Times New Roman" w:cs="Times New Roman"/>
          <w:b w:val="0"/>
          <w:bCs w:val="0"/>
          <w:sz w:val="36"/>
          <w:szCs w:val="36"/>
        </w:rPr>
        <w:t xml:space="preserve"> to improve prediction accuracy as more data becomes available.</w:t>
      </w:r>
    </w:p>
    <w:p w14:paraId="79409D91">
      <w:pPr>
        <w:pStyle w:val="33"/>
        <w:keepNext w:val="0"/>
        <w:keepLines w:val="0"/>
        <w:widowControl/>
        <w:suppressLineNumbers w:val="0"/>
        <w:spacing w:line="360" w:lineRule="auto"/>
        <w:jc w:val="both"/>
        <w:rPr>
          <w:rFonts w:hint="default" w:ascii="Times New Roman" w:hAnsi="Times New Roman" w:cs="Times New Roman"/>
          <w:b w:val="0"/>
          <w:bCs w:val="0"/>
          <w:sz w:val="36"/>
          <w:szCs w:val="36"/>
        </w:rPr>
      </w:pPr>
      <w:r>
        <w:rPr>
          <w:rFonts w:hint="default" w:ascii="Times New Roman" w:hAnsi="Times New Roman" w:cs="Times New Roman"/>
          <w:sz w:val="36"/>
          <w:szCs w:val="36"/>
        </w:rPr>
        <w:t>The system can be expanded with a</w:t>
      </w:r>
      <w:r>
        <w:rPr>
          <w:rFonts w:hint="default" w:ascii="Times New Roman" w:hAnsi="Times New Roman" w:cs="Times New Roman"/>
          <w:b w:val="0"/>
          <w:bCs w:val="0"/>
          <w:sz w:val="36"/>
          <w:szCs w:val="36"/>
        </w:rPr>
        <w:t xml:space="preserve"> </w:t>
      </w:r>
      <w:r>
        <w:rPr>
          <w:rStyle w:val="34"/>
          <w:rFonts w:hint="default" w:ascii="Times New Roman" w:hAnsi="Times New Roman" w:cs="Times New Roman"/>
          <w:b w:val="0"/>
          <w:bCs w:val="0"/>
          <w:sz w:val="36"/>
          <w:szCs w:val="36"/>
        </w:rPr>
        <w:t>web or mobile dashboard</w:t>
      </w:r>
      <w:r>
        <w:rPr>
          <w:rFonts w:hint="default" w:ascii="Times New Roman" w:hAnsi="Times New Roman" w:cs="Times New Roman"/>
          <w:b w:val="0"/>
          <w:bCs w:val="0"/>
          <w:sz w:val="36"/>
          <w:szCs w:val="36"/>
        </w:rPr>
        <w:t xml:space="preserve"> for real-time monitoring and instant maintenance alerts. It can also be integrated with </w:t>
      </w:r>
      <w:r>
        <w:rPr>
          <w:rStyle w:val="34"/>
          <w:rFonts w:hint="default" w:ascii="Times New Roman" w:hAnsi="Times New Roman" w:cs="Times New Roman"/>
          <w:b w:val="0"/>
          <w:bCs w:val="0"/>
          <w:sz w:val="36"/>
          <w:szCs w:val="36"/>
        </w:rPr>
        <w:t>ERP and maintenance management systems</w:t>
      </w:r>
      <w:r>
        <w:rPr>
          <w:rFonts w:hint="default" w:ascii="Times New Roman" w:hAnsi="Times New Roman" w:cs="Times New Roman"/>
          <w:b w:val="0"/>
          <w:bCs w:val="0"/>
          <w:sz w:val="36"/>
          <w:szCs w:val="36"/>
        </w:rPr>
        <w:t xml:space="preserve"> to automate maintenance scheduling and record management.</w:t>
      </w:r>
    </w:p>
    <w:p w14:paraId="5E3D509E">
      <w:pPr>
        <w:pStyle w:val="33"/>
        <w:keepNext w:val="0"/>
        <w:keepLines w:val="0"/>
        <w:widowControl/>
        <w:suppressLineNumbers w:val="0"/>
        <w:spacing w:line="360" w:lineRule="auto"/>
        <w:jc w:val="both"/>
        <w:rPr>
          <w:rFonts w:hint="default" w:ascii="Times New Roman" w:hAnsi="Times New Roman" w:cs="Times New Roman"/>
          <w:b w:val="0"/>
          <w:bCs w:val="0"/>
          <w:sz w:val="36"/>
          <w:szCs w:val="36"/>
        </w:rPr>
      </w:pPr>
      <w:r>
        <w:rPr>
          <w:rFonts w:hint="default" w:ascii="Times New Roman" w:hAnsi="Times New Roman" w:cs="Times New Roman"/>
          <w:sz w:val="36"/>
          <w:szCs w:val="36"/>
        </w:rPr>
        <w:t>I</w:t>
      </w:r>
      <w:r>
        <w:rPr>
          <w:rFonts w:hint="default" w:ascii="Times New Roman" w:hAnsi="Times New Roman" w:cs="Times New Roman"/>
          <w:b w:val="0"/>
          <w:bCs w:val="0"/>
          <w:sz w:val="36"/>
          <w:szCs w:val="36"/>
        </w:rPr>
        <w:t xml:space="preserve">n the future, this project can be applied across various industries such as </w:t>
      </w:r>
      <w:r>
        <w:rPr>
          <w:rStyle w:val="34"/>
          <w:rFonts w:hint="default" w:ascii="Times New Roman" w:hAnsi="Times New Roman" w:cs="Times New Roman"/>
          <w:b w:val="0"/>
          <w:bCs w:val="0"/>
          <w:sz w:val="36"/>
          <w:szCs w:val="36"/>
        </w:rPr>
        <w:t>manufacturing, power plants, automotive, healthcare, and transportation</w:t>
      </w:r>
      <w:r>
        <w:rPr>
          <w:rFonts w:hint="default" w:ascii="Times New Roman" w:hAnsi="Times New Roman" w:cs="Times New Roman"/>
          <w:b w:val="0"/>
          <w:bCs w:val="0"/>
          <w:sz w:val="36"/>
          <w:szCs w:val="36"/>
        </w:rPr>
        <w:t>, helping organizations reduce downtime, lower maintenance costs, and improve overall operational efficiency.</w:t>
      </w:r>
    </w:p>
    <w:p w14:paraId="0BB0EC53">
      <w:pPr>
        <w:rPr>
          <w:rFonts w:hint="default" w:ascii="Times New Roman" w:hAnsi="Times New Roman" w:cs="Times New Roman"/>
          <w:b w:val="0"/>
          <w:bCs w:val="0"/>
        </w:rPr>
      </w:pPr>
    </w:p>
    <w:p w14:paraId="502D2E19">
      <w:r>
        <w:br w:type="page"/>
      </w:r>
    </w:p>
    <w:p w14:paraId="55F3BFCB">
      <w:pPr>
        <w:pStyle w:val="2"/>
      </w:pPr>
      <w:r>
        <w:rPr>
          <w:rFonts w:ascii="Times New Roman" w:hAnsi="Times New Roman"/>
          <w:sz w:val="32"/>
        </w:rPr>
        <w:t>References</w:t>
      </w:r>
    </w:p>
    <w:p w14:paraId="4B3B9E59">
      <w:r>
        <w:t>[Add content here]</w:t>
      </w:r>
    </w:p>
    <w:sectPr>
      <w:pgSz w:w="12240" w:h="15840"/>
      <w:pgMar w:top="1440" w:right="1440" w:bottom="1440" w:left="1440" w:header="720" w:footer="720" w:gutter="0"/>
      <w:pgBorders w:offsetFrom="page">
        <w:top w:val="single" w:color="auto" w:sz="12" w:space="24"/>
        <w:left w:val="single" w:color="auto" w:sz="12" w:space="24"/>
        <w:bottom w:val="single" w:color="auto" w:sz="12" w:space="24"/>
        <w:right w:val="single" w:color="auto" w:sz="12"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B351A2"/>
    <w:multiLevelType w:val="singleLevel"/>
    <w:tmpl w:val="8EB351A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5F7BC56"/>
    <w:multiLevelType w:val="multilevel"/>
    <w:tmpl w:val="B5F7BC5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BF3C2A1"/>
    <w:multiLevelType w:val="singleLevel"/>
    <w:tmpl w:val="CBF3C2A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F7FBEC9C"/>
    <w:multiLevelType w:val="singleLevel"/>
    <w:tmpl w:val="F7FBEC9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5">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6">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7">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8">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10">
    <w:nsid w:val="1CDFC4A5"/>
    <w:multiLevelType w:val="singleLevel"/>
    <w:tmpl w:val="1CDFC4A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36E15825"/>
    <w:multiLevelType w:val="singleLevel"/>
    <w:tmpl w:val="36E1582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9"/>
  </w:num>
  <w:num w:numId="2">
    <w:abstractNumId w:val="7"/>
  </w:num>
  <w:num w:numId="3">
    <w:abstractNumId w:val="6"/>
  </w:num>
  <w:num w:numId="4">
    <w:abstractNumId w:val="8"/>
  </w:num>
  <w:num w:numId="5">
    <w:abstractNumId w:val="5"/>
  </w:num>
  <w:num w:numId="6">
    <w:abstractNumId w:val="4"/>
  </w:num>
  <w:num w:numId="7">
    <w:abstractNumId w:val="11"/>
  </w:num>
  <w:num w:numId="8">
    <w:abstractNumId w:val="10"/>
  </w:num>
  <w:num w:numId="9">
    <w:abstractNumId w:val="3"/>
  </w:num>
  <w:num w:numId="10">
    <w:abstractNumId w:val="0"/>
  </w:num>
  <w:num w:numId="11">
    <w:abstractNumId w:val="2"/>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4704E0"/>
    <w:rsid w:val="11254AAD"/>
    <w:rsid w:val="2E2F0953"/>
    <w:rsid w:val="2FAE20C9"/>
    <w:rsid w:val="3DC1175F"/>
    <w:rsid w:val="4F46299B"/>
    <w:rsid w:val="578909AC"/>
    <w:rsid w:val="60C02379"/>
    <w:rsid w:val="6F730668"/>
    <w:rsid w:val="7D1876C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96</Words>
  <Characters>517</Characters>
  <Lines>0</Lines>
  <Paragraphs>0</Paragraphs>
  <TotalTime>57</TotalTime>
  <ScaleCrop>false</ScaleCrop>
  <LinksUpToDate>false</LinksUpToDate>
  <CharactersWithSpaces>575</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Dileep Kumar</cp:lastModifiedBy>
  <dcterms:modified xsi:type="dcterms:W3CDTF">2026-07-30T13:45:42Z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eyJoZGlkIjoiM2FiZDIzMjBhYjY3YjcwYmIxYWI1NjM4YzVmYjEyMDMiLCJ1c2VySWQiOiI1Njc0MzYxMzkxOTEifQ==</vt:lpwstr>
  </property>
  <property fmtid="{D5CDD505-2E9C-101B-9397-08002B2CF9AE}" pid="3" name="KSOProductBuildVer">
    <vt:lpwstr>1033-12.1.0.27458</vt:lpwstr>
  </property>
  <property fmtid="{D5CDD505-2E9C-101B-9397-08002B2CF9AE}" pid="4" name="ICV">
    <vt:lpwstr>C23409F6C77F44999A6BF116BF21F770_13</vt:lpwstr>
  </property>
</Properties>
</file>